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53C4D">
      <w:pPr>
        <w:jc w:val="center"/>
      </w:pPr>
      <w:r>
        <w:rPr>
          <w:b/>
          <w:sz w:val="36"/>
        </w:rPr>
        <w:t>Core Java Study Plan Day 7</w:t>
      </w:r>
    </w:p>
    <w:p w14:paraId="763A8D77">
      <w:pPr>
        <w:pStyle w:val="2"/>
      </w:pPr>
      <w:r>
        <w:t>Interview Questions</w:t>
      </w:r>
    </w:p>
    <w:p w14:paraId="72710060">
      <w:pPr>
        <w:rPr>
          <w:b/>
          <w:bCs/>
        </w:rPr>
      </w:pPr>
      <w:r>
        <w:rPr>
          <w:b/>
          <w:bCs/>
        </w:rPr>
        <w:t>1. What is encapsulation in Java and why is it used?</w:t>
      </w:r>
    </w:p>
    <w:p w14:paraId="74285B22">
      <w:pPr>
        <w:rPr>
          <w:b/>
          <w:bCs/>
        </w:rPr>
      </w:pPr>
      <w:r>
        <w:rPr>
          <w:b/>
          <w:bCs/>
        </w:rPr>
        <w:t>2. How can you achieve encapsulation in Java?</w:t>
      </w:r>
    </w:p>
    <w:p w14:paraId="4B3D15B8">
      <w:pPr>
        <w:rPr>
          <w:b/>
          <w:bCs/>
        </w:rPr>
      </w:pPr>
      <w:r>
        <w:rPr>
          <w:b/>
          <w:bCs/>
        </w:rPr>
        <w:t>3. Why are data members generally declared private in an encapsulated class?</w:t>
      </w:r>
    </w:p>
    <w:p w14:paraId="0177231E">
      <w:pPr>
        <w:rPr>
          <w:b/>
          <w:bCs/>
        </w:rPr>
      </w:pPr>
      <w:r>
        <w:rPr>
          <w:b/>
          <w:bCs/>
        </w:rPr>
        <w:t>4. What is inheritance in Java and what are its advantages?</w:t>
      </w:r>
    </w:p>
    <w:p w14:paraId="528ADF42">
      <w:pPr>
        <w:rPr>
          <w:b/>
          <w:bCs/>
        </w:rPr>
      </w:pPr>
      <w:r>
        <w:rPr>
          <w:b/>
          <w:bCs/>
        </w:rPr>
        <w:t>5. What is the difference between single-level, multilevel, and hierarchical inheritance?</w:t>
      </w:r>
    </w:p>
    <w:p w14:paraId="34A3CB02">
      <w:pPr>
        <w:rPr>
          <w:b/>
          <w:bCs/>
        </w:rPr>
      </w:pPr>
      <w:r>
        <w:rPr>
          <w:b/>
          <w:bCs/>
        </w:rPr>
        <w:t>6. How is inheritance implemented in Java?</w:t>
      </w:r>
    </w:p>
    <w:p w14:paraId="0AAFDD7A">
      <w:pPr>
        <w:rPr>
          <w:b/>
          <w:bCs/>
        </w:rPr>
      </w:pPr>
      <w:r>
        <w:rPr>
          <w:b/>
          <w:bCs/>
        </w:rPr>
        <w:t>7. Why does every Java class have Object as its parent class?</w:t>
      </w:r>
    </w:p>
    <w:p w14:paraId="17D04B51">
      <w:pPr>
        <w:rPr>
          <w:b/>
          <w:bCs/>
        </w:rPr>
      </w:pPr>
      <w:r>
        <w:rPr>
          <w:b/>
          <w:bCs/>
        </w:rPr>
        <w:t>8. What is polymorphism in Java?</w:t>
      </w:r>
    </w:p>
    <w:p w14:paraId="2CE62C88">
      <w:pPr>
        <w:rPr>
          <w:b/>
          <w:bCs/>
        </w:rPr>
      </w:pPr>
      <w:r>
        <w:rPr>
          <w:b/>
          <w:bCs/>
        </w:rPr>
        <w:t>9. What is the difference between compile-time polymorphism and runtime polymorphism?</w:t>
      </w:r>
    </w:p>
    <w:p w14:paraId="15472989">
      <w:pPr>
        <w:rPr>
          <w:b/>
          <w:bCs/>
        </w:rPr>
      </w:pPr>
      <w:r>
        <w:rPr>
          <w:b/>
          <w:bCs/>
        </w:rPr>
        <w:t>10. What is method overloading and how does it achieve polymorphism?</w:t>
      </w:r>
    </w:p>
    <w:p w14:paraId="66113539">
      <w:pPr>
        <w:rPr>
          <w:b/>
          <w:bCs/>
        </w:rPr>
      </w:pPr>
      <w:r>
        <w:rPr>
          <w:b/>
          <w:bCs/>
        </w:rPr>
        <w:t>11. What is method overriding and how does it achieve runtime polymorphism?</w:t>
      </w:r>
    </w:p>
    <w:p w14:paraId="3D33BE59">
      <w:pPr>
        <w:rPr>
          <w:b/>
          <w:bCs/>
        </w:rPr>
      </w:pPr>
      <w:r>
        <w:rPr>
          <w:b/>
          <w:bCs/>
        </w:rPr>
        <w:t>12. What is dynamic method dispatch in Java?</w:t>
      </w:r>
    </w:p>
    <w:p w14:paraId="24B276F5">
      <w:pPr>
        <w:pStyle w:val="33"/>
        <w:keepNext w:val="0"/>
        <w:keepLines w:val="0"/>
        <w:widowControl/>
        <w:suppressLineNumbers w:val="0"/>
      </w:pPr>
      <w:r>
        <w:rPr>
          <w:rStyle w:val="34"/>
        </w:rPr>
        <w:t>12. What is dynamic method dispatch in Java?</w:t>
      </w:r>
    </w:p>
    <w:p w14:paraId="5918CD9B">
      <w:pPr>
        <w:rPr>
          <w:b/>
          <w:bCs/>
        </w:rPr>
      </w:pPr>
      <w:r>
        <w:rPr>
          <w:b/>
          <w:bCs/>
        </w:rPr>
        <w:t>14. How can abstraction be achieved using an abstract class?</w:t>
      </w:r>
    </w:p>
    <w:p w14:paraId="27948A74">
      <w:pPr>
        <w:rPr>
          <w:b/>
          <w:bCs/>
        </w:rPr>
      </w:pPr>
      <w:r>
        <w:rPr>
          <w:b/>
          <w:bCs/>
        </w:rPr>
        <w:t>15. Can we create an object of an abstract class? Explain.</w:t>
      </w:r>
    </w:p>
    <w:p w14:paraId="08904123">
      <w:pPr>
        <w:rPr>
          <w:b/>
          <w:bCs/>
        </w:rPr>
      </w:pPr>
      <w:r>
        <w:rPr>
          <w:b/>
          <w:bCs/>
        </w:rPr>
        <w:t>16. What is an interface in Java?</w:t>
      </w:r>
    </w:p>
    <w:p w14:paraId="211F89A6">
      <w:pPr>
        <w:rPr>
          <w:b/>
          <w:bCs/>
        </w:rPr>
      </w:pPr>
      <w:r>
        <w:rPr>
          <w:b/>
          <w:bCs/>
        </w:rPr>
        <w:t>17. What is the difference between an abstract class and an interface?</w:t>
      </w:r>
    </w:p>
    <w:p w14:paraId="51F0660B">
      <w:pPr>
        <w:rPr>
          <w:b/>
          <w:bCs/>
        </w:rPr>
      </w:pPr>
      <w:r>
        <w:rPr>
          <w:b/>
          <w:bCs/>
        </w:rPr>
        <w:t>18. Can a class implement multiple interfaces in Java? Explain.</w:t>
      </w:r>
    </w:p>
    <w:p w14:paraId="0E878B71">
      <w:pPr>
        <w:rPr>
          <w:b/>
          <w:bCs/>
        </w:rPr>
      </w:pPr>
      <w:r>
        <w:rPr>
          <w:b/>
          <w:bCs/>
        </w:rPr>
        <w:t>19. How does an interface help Java achieve multiple inheritance?</w:t>
      </w:r>
    </w:p>
    <w:p w14:paraId="4A1569AD">
      <w:pPr>
        <w:rPr>
          <w:b/>
          <w:bCs/>
        </w:rPr>
      </w:pPr>
      <w:r>
        <w:rPr>
          <w:b/>
          <w:bCs/>
        </w:rPr>
        <w:t>20. How are inheritance, abstraction, encapsulation, polymorphism, and interfaces related to each other?</w:t>
      </w:r>
    </w:p>
    <w:p w14:paraId="42073687">
      <w:pPr>
        <w:pStyle w:val="2"/>
      </w:pPr>
      <w:r>
        <w:t xml:space="preserve">MCQ Questions </w:t>
      </w:r>
    </w:p>
    <w:p w14:paraId="23787547">
      <w:pPr>
        <w:rPr>
          <w:b/>
          <w:bCs/>
        </w:rPr>
      </w:pPr>
      <w:r>
        <w:rPr>
          <w:b/>
          <w:bCs/>
        </w:rPr>
        <w:t>1. Which concept is used to hide the internal data of a class from direct outside access?</w:t>
      </w:r>
    </w:p>
    <w:p w14:paraId="5F37E6BA">
      <w:r>
        <w:t xml:space="preserve">   A) Inheritance</w:t>
      </w:r>
    </w:p>
    <w:p w14:paraId="7E9B67C6">
      <w:r>
        <w:t xml:space="preserve">   B) Encapsulation</w:t>
      </w:r>
    </w:p>
    <w:p w14:paraId="2AE920F3">
      <w:r>
        <w:t xml:space="preserve">   C) Polymorphism</w:t>
      </w:r>
    </w:p>
    <w:p w14:paraId="4CA1D43B">
      <w:r>
        <w:t xml:space="preserve">   D) Abstraction</w:t>
      </w:r>
    </w:p>
    <w:p w14:paraId="7757BFFC"/>
    <w:p w14:paraId="7C6D1D9B">
      <w:pPr>
        <w:rPr>
          <w:b/>
          <w:bCs/>
        </w:rPr>
      </w:pPr>
      <w:r>
        <w:rPr>
          <w:b/>
          <w:bCs/>
        </w:rPr>
        <w:t>2. Which keyword is used to achieve class inheritance in Java?</w:t>
      </w:r>
    </w:p>
    <w:p w14:paraId="0115B547">
      <w:r>
        <w:t xml:space="preserve">   A) implements</w:t>
      </w:r>
    </w:p>
    <w:p w14:paraId="38D822E9">
      <w:r>
        <w:t xml:space="preserve">   B) inherits</w:t>
      </w:r>
    </w:p>
    <w:p w14:paraId="56C00E60">
      <w:r>
        <w:t xml:space="preserve">   C) extends</w:t>
      </w:r>
    </w:p>
    <w:p w14:paraId="20F453FD">
      <w:r>
        <w:t xml:space="preserve">   D) super</w:t>
      </w:r>
    </w:p>
    <w:p w14:paraId="5846E5F4"/>
    <w:p w14:paraId="32F0A1B3">
      <w:pPr>
        <w:rPr>
          <w:b/>
          <w:bCs/>
        </w:rPr>
      </w:pPr>
      <w:r>
        <w:rPr>
          <w:b/>
          <w:bCs/>
        </w:rPr>
        <w:t>3. Which type of polymorphism is achieved through method overriding?</w:t>
      </w:r>
    </w:p>
    <w:p w14:paraId="5478249F">
      <w:r>
        <w:t xml:space="preserve">   A) Compile-time polymorphism</w:t>
      </w:r>
    </w:p>
    <w:p w14:paraId="2021C460">
      <w:r>
        <w:t xml:space="preserve">   B) Runtime polymorphism</w:t>
      </w:r>
    </w:p>
    <w:p w14:paraId="4A775DD5">
      <w:r>
        <w:t xml:space="preserve">   C) Static polymorphism</w:t>
      </w:r>
    </w:p>
    <w:p w14:paraId="60578EBE">
      <w:r>
        <w:t xml:space="preserve">   D) Constructor polymorphism</w:t>
      </w:r>
    </w:p>
    <w:p w14:paraId="1A0BEB1D"/>
    <w:p w14:paraId="56477414">
      <w:pPr>
        <w:rPr>
          <w:b/>
          <w:bCs/>
        </w:rPr>
      </w:pPr>
      <w:r>
        <w:rPr>
          <w:b/>
          <w:bCs/>
        </w:rPr>
        <w:t>4. Which keyword is used when a class implements an interface?</w:t>
      </w:r>
    </w:p>
    <w:p w14:paraId="0E3CF41E">
      <w:r>
        <w:t xml:space="preserve">   A) extends</w:t>
      </w:r>
    </w:p>
    <w:p w14:paraId="536DD600">
      <w:r>
        <w:t xml:space="preserve">   B) implements</w:t>
      </w:r>
    </w:p>
    <w:p w14:paraId="37B79332">
      <w:r>
        <w:t xml:space="preserve">   C) interface</w:t>
      </w:r>
    </w:p>
    <w:p w14:paraId="1896ACCC">
      <w:r>
        <w:t xml:space="preserve">   D) inherit</w:t>
      </w:r>
    </w:p>
    <w:p w14:paraId="676FDA76"/>
    <w:p w14:paraId="491CBE3A">
      <w:pPr>
        <w:rPr>
          <w:b/>
          <w:bCs/>
        </w:rPr>
      </w:pPr>
      <w:r>
        <w:rPr>
          <w:b/>
          <w:bCs/>
        </w:rPr>
        <w:t>5. Which of the following cannot be directly instantiated?</w:t>
      </w:r>
    </w:p>
    <w:p w14:paraId="6EBA9D58">
      <w:r>
        <w:t xml:space="preserve">   A) Normal class</w:t>
      </w:r>
    </w:p>
    <w:p w14:paraId="083336DA">
      <w:r>
        <w:t xml:space="preserve">   B) Child class</w:t>
      </w:r>
    </w:p>
    <w:p w14:paraId="2FCC02AB">
      <w:r>
        <w:t xml:space="preserve">   C) Abstract class</w:t>
      </w:r>
    </w:p>
    <w:p w14:paraId="408F19CF">
      <w:r>
        <w:t xml:space="preserve">   D) Final class</w:t>
      </w:r>
    </w:p>
    <w:p w14:paraId="4CDE032C"/>
    <w:p w14:paraId="7C2C9B2D">
      <w:pPr>
        <w:rPr>
          <w:b/>
          <w:bCs/>
        </w:rPr>
      </w:pPr>
      <w:r>
        <w:rPr>
          <w:b/>
          <w:bCs/>
        </w:rPr>
        <w:t>6. Which mechanism allows a child class to provide its own implementation of a parent class method?</w:t>
      </w:r>
    </w:p>
    <w:p w14:paraId="564A18A3">
      <w:r>
        <w:t xml:space="preserve">   A) Method overloading</w:t>
      </w:r>
    </w:p>
    <w:p w14:paraId="73A018D4">
      <w:r>
        <w:t xml:space="preserve">   B) Method overriding</w:t>
      </w:r>
    </w:p>
    <w:p w14:paraId="5FE56145">
      <w:r>
        <w:t xml:space="preserve">   C) Constructor overloading</w:t>
      </w:r>
    </w:p>
    <w:p w14:paraId="7DD16F67">
      <w:r>
        <w:t xml:space="preserve">   D) Encapsulation</w:t>
      </w:r>
    </w:p>
    <w:p w14:paraId="66ABAC5D"/>
    <w:p w14:paraId="630065FE">
      <w:pPr>
        <w:rPr>
          <w:b/>
          <w:bCs/>
        </w:rPr>
      </w:pPr>
      <w:r>
        <w:rPr>
          <w:b/>
          <w:bCs/>
        </w:rPr>
        <w:t>7. Which of the following supports multiple inheritance of type in Java?</w:t>
      </w:r>
    </w:p>
    <w:p w14:paraId="2155A4EE">
      <w:r>
        <w:t xml:space="preserve">   A) Class</w:t>
      </w:r>
    </w:p>
    <w:p w14:paraId="6DA50843">
      <w:r>
        <w:t xml:space="preserve">   B) Abstract class</w:t>
      </w:r>
    </w:p>
    <w:p w14:paraId="6F3AEF51">
      <w:r>
        <w:t xml:space="preserve">   C) Interface</w:t>
      </w:r>
    </w:p>
    <w:p w14:paraId="42FBF5BB">
      <w:r>
        <w:t xml:space="preserve">   D) Constructor</w:t>
      </w:r>
    </w:p>
    <w:p w14:paraId="570ED1C9"/>
    <w:p w14:paraId="6E92F777">
      <w:pPr>
        <w:rPr>
          <w:b/>
          <w:bCs/>
        </w:rPr>
      </w:pPr>
      <w:r>
        <w:rPr>
          <w:b/>
          <w:bCs/>
        </w:rPr>
        <w:t>8. Which access modifier provides the strongest data hiding?</w:t>
      </w:r>
    </w:p>
    <w:p w14:paraId="172C7C34">
      <w:r>
        <w:t xml:space="preserve">   A) public</w:t>
      </w:r>
    </w:p>
    <w:p w14:paraId="20A5A6FE">
      <w:r>
        <w:t xml:space="preserve">   B) protected</w:t>
      </w:r>
    </w:p>
    <w:p w14:paraId="0E04186C">
      <w:r>
        <w:t xml:space="preserve">   C) default</w:t>
      </w:r>
    </w:p>
    <w:p w14:paraId="4E2998E9">
      <w:r>
        <w:t xml:space="preserve">   D) private</w:t>
      </w:r>
    </w:p>
    <w:p w14:paraId="2CDC0CE5"/>
    <w:p w14:paraId="10E77666">
      <w:pPr>
        <w:rPr>
          <w:b/>
          <w:bCs/>
        </w:rPr>
      </w:pPr>
      <w:r>
        <w:rPr>
          <w:b/>
          <w:bCs/>
        </w:rPr>
        <w:t>9. Which concept focuses on showing only essential details and hiding implementation details?</w:t>
      </w:r>
    </w:p>
    <w:p w14:paraId="1AB5EC4B">
      <w:r>
        <w:t xml:space="preserve">   A) Encapsulation</w:t>
      </w:r>
    </w:p>
    <w:p w14:paraId="5036A66D">
      <w:r>
        <w:t xml:space="preserve">   B) Inheritance</w:t>
      </w:r>
    </w:p>
    <w:p w14:paraId="5B9B91BE">
      <w:r>
        <w:t xml:space="preserve">   C) Abstraction</w:t>
      </w:r>
    </w:p>
    <w:p w14:paraId="7A33004F">
      <w:r>
        <w:t xml:space="preserve">   D) Overloading</w:t>
      </w:r>
    </w:p>
    <w:p w14:paraId="119FD22F"/>
    <w:p w14:paraId="3B4F15BD">
      <w:pPr>
        <w:rPr>
          <w:b/>
          <w:bCs/>
        </w:rPr>
      </w:pPr>
      <w:r>
        <w:rPr>
          <w:b/>
          <w:bCs/>
        </w:rPr>
        <w:t>10. Which keyword is used to refer to the immediate parent class?</w:t>
      </w:r>
    </w:p>
    <w:p w14:paraId="6401C422">
      <w:r>
        <w:t xml:space="preserve">    A) this</w:t>
      </w:r>
    </w:p>
    <w:p w14:paraId="32CE2957">
      <w:r>
        <w:t xml:space="preserve">    B) parent</w:t>
      </w:r>
    </w:p>
    <w:p w14:paraId="2A14B20B">
      <w:r>
        <w:t xml:space="preserve">    C) super</w:t>
      </w:r>
    </w:p>
    <w:p w14:paraId="475B6F50">
      <w:r>
        <w:t xml:space="preserve">    D) base</w:t>
      </w:r>
    </w:p>
    <w:p w14:paraId="3A049385">
      <w:pPr>
        <w:pStyle w:val="2"/>
      </w:pPr>
      <w:r>
        <w:t>Puzzles</w:t>
      </w:r>
    </w:p>
    <w:p w14:paraId="3AC5091D">
      <w:r>
        <w:rPr>
          <w:b/>
        </w:rPr>
        <w:t>1. You have three boxes labelled APPLES, ORANGES, and MIXED. Every label is wrong. You may take exactly one fruit from one box without looking inside. From which box should you pick, and how can you correctly label all three boxes?</w:t>
      </w:r>
    </w:p>
    <w:p w14:paraId="33FB5E20">
      <w:r>
        <w:rPr>
          <w:b/>
        </w:rPr>
        <w:t>2. You have three swit</w:t>
      </w:r>
      <w:bookmarkStart w:id="0" w:name="_GoBack"/>
      <w:bookmarkEnd w:id="0"/>
      <w:r>
        <w:rPr>
          <w:b/>
        </w:rPr>
        <w:t>ches outside a closed room. Inside is one bulb, controlled by exactly one switch. You may operate the switches before entering, but you can enter the room only once. How can you identify the correct switch?</w:t>
      </w:r>
    </w:p>
    <w:p w14:paraId="4D56BB21">
      <w:r>
        <w:rPr>
          <w:b/>
        </w:rPr>
        <w:t>3. Two ropes each take exactly 60 minutes to burn completely, but they burn at irregular rates. Using only the ropes and a lighter, how can you measure exactly 45 minutes?</w:t>
      </w:r>
    </w:p>
    <w:p w14:paraId="1355C219">
      <w:r>
        <w:rPr>
          <w:b/>
        </w:rPr>
        <w:t>4. A farmer must take a wolf, a goat, and a basket of vegetables across a river. The boat carries the farmer and only one item. The wolf cannot be left with the goat, and the goat cannot be left with the vegetables. What sequence of trips works?</w:t>
      </w:r>
    </w:p>
    <w:p w14:paraId="5C03FC24">
      <w:r>
        <w:rPr>
          <w:b/>
        </w:rPr>
        <w:t>5. You have 8 identical-looking balls, one of which is heavier. Using a balance scale only twice, how can you find the heavier ball?</w:t>
      </w:r>
    </w:p>
    <w:p w14:paraId="3DA12854"/>
    <w:p w14:paraId="6346FFC5">
      <w:pPr>
        <w:pStyle w:val="2"/>
      </w:pPr>
      <w:r>
        <w:t>Aptitude Questions</w:t>
      </w:r>
    </w:p>
    <w:p w14:paraId="60AB13F9">
      <w:r>
        <w:rPr>
          <w:b/>
        </w:rPr>
        <w:t>1. The average of 8 numbers is 24. If 18 is replaced by 34, what is the new average?</w:t>
      </w:r>
    </w:p>
    <w:p w14:paraId="1E2A11BF">
      <w:pPr>
        <w:spacing w:after="140"/>
      </w:pPr>
      <w:r>
        <w:t>A) 25        B) 26        C) 27        D) 28</w:t>
      </w:r>
    </w:p>
    <w:p w14:paraId="4EF7A181">
      <w:pPr>
        <w:rPr>
          <w:b/>
          <w:bCs/>
        </w:rPr>
      </w:pPr>
      <w:r>
        <w:rPr>
          <w:b/>
          <w:bCs/>
        </w:rPr>
        <w:t>2. The average age of 12 employees is 29. If the manager joins, the average becomes 31. What is the manager's age?</w:t>
      </w:r>
    </w:p>
    <w:p w14:paraId="0CFBB8E5">
      <w:pPr>
        <w:spacing w:after="140"/>
      </w:pPr>
      <w:r>
        <w:t>A) 51        B) 52        C) 53        D) 55</w:t>
      </w:r>
    </w:p>
    <w:p w14:paraId="2FF0D34D">
      <w:r>
        <w:rPr>
          <w:b/>
        </w:rPr>
        <w:t>3. The average marks of 5 students is 68. The average of the first three is 72 and the last three is 65. What are the marks of the third student?</w:t>
      </w:r>
    </w:p>
    <w:p w14:paraId="44E70DF5">
      <w:pPr>
        <w:spacing w:after="140"/>
      </w:pPr>
      <w:r>
        <w:t>A) 69        B) 70        C) 71        D) 72</w:t>
      </w:r>
    </w:p>
    <w:p w14:paraId="6F0F59CD">
      <w:r>
        <w:rPr>
          <w:b/>
        </w:rPr>
        <w:t>4. A completes a job in 12 days and B in 18 days. They work together for 4 days. What fraction remains?</w:t>
      </w:r>
    </w:p>
    <w:p w14:paraId="3AF4F998">
      <w:pPr>
        <w:spacing w:after="140"/>
      </w:pPr>
      <w:r>
        <w:t>A) 4/9        B) 5/9        C) 7/18        D) 1/3</w:t>
      </w:r>
    </w:p>
    <w:p w14:paraId="63181A40">
      <w:r>
        <w:t>5. A, B and C can complete a job in 20, 30 and 60 days respectively. If they work together, how many days are needed?</w:t>
      </w:r>
    </w:p>
    <w:p w14:paraId="2EB407E1">
      <w:pPr>
        <w:spacing w:after="140"/>
      </w:pPr>
      <w:r>
        <w:t>A) 8 days        B) 10 days        C) 12 days        D) 15 days</w:t>
      </w:r>
    </w:p>
    <w:p w14:paraId="4B9F1B87">
      <w:r>
        <w:rPr>
          <w:b/>
        </w:rPr>
        <w:t>6. A is 50% more efficient than B. Together they complete a job in 12 days. How many days would B alone take?</w:t>
      </w:r>
    </w:p>
    <w:p w14:paraId="31EFED40">
      <w:pPr>
        <w:spacing w:after="140"/>
      </w:pPr>
      <w:r>
        <w:t>A) 24        B) 27        C) 30        D) 36</w:t>
      </w:r>
    </w:p>
    <w:p w14:paraId="5C6D769B">
      <w:r>
        <w:t>7. A car covers 240 km. If its speed is increased by 20%, it takes 1 hour less. What was the original speed?</w:t>
      </w:r>
    </w:p>
    <w:p w14:paraId="6E6C07A6">
      <w:pPr>
        <w:spacing w:after="140"/>
      </w:pPr>
      <w:r>
        <w:t>A) 40 km/h        B) 45 km/h        C) 50 km/h        D) 60 km/h</w:t>
      </w:r>
    </w:p>
    <w:p w14:paraId="416E685C">
      <w:r>
        <w:rPr>
          <w:b/>
        </w:rPr>
        <w:t>8. A train 180 m long crosses a pole in 12 seconds. How long will it take to cross a 270 m platform?</w:t>
      </w:r>
    </w:p>
    <w:p w14:paraId="43A67168">
      <w:pPr>
        <w:spacing w:after="140"/>
      </w:pPr>
      <w:r>
        <w:t>A) 24 s        B) 30 s        C) 32 s        D) 36 s</w:t>
      </w:r>
    </w:p>
    <w:p w14:paraId="63597068">
      <w:r>
        <w:rPr>
          <w:b/>
        </w:rPr>
        <w:t>9. A person travels from P to Q at 5 km/h and returns at 3 km/h. What is the average speed?</w:t>
      </w:r>
    </w:p>
    <w:p w14:paraId="793A2683">
      <w:pPr>
        <w:spacing w:after="140"/>
      </w:pPr>
      <w:r>
        <w:t>A) 3.5 km/h        B) 3.75 km/h        C) 4 km/h        D) 4.25 km/h</w:t>
      </w:r>
    </w:p>
    <w:p w14:paraId="46E45C89">
      <w:r>
        <w:rPr>
          <w:b/>
        </w:rPr>
        <w:t>10. How many distinct arrangements can be made using all letters of LEVEL?</w:t>
      </w:r>
    </w:p>
    <w:p w14:paraId="41BED1CE">
      <w:pPr>
        <w:spacing w:after="140"/>
      </w:pPr>
      <w:r>
        <w:t>A) 20        B) 30        C) 60        D) 120</w:t>
      </w:r>
    </w:p>
    <w:p w14:paraId="225637E5"/>
    <w:p w14:paraId="079F4424"/>
    <w:p w14:paraId="5C6A9274"/>
    <w:sectPr>
      <w:pgSz w:w="12240" w:h="15840"/>
      <w:pgMar w:top="720" w:right="1000" w:bottom="720" w:left="10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BCC"/>
    <w:rsid w:val="000D74ED"/>
    <w:rsid w:val="0015074B"/>
    <w:rsid w:val="001A0EFF"/>
    <w:rsid w:val="001B1E01"/>
    <w:rsid w:val="001D3B3C"/>
    <w:rsid w:val="00256E3B"/>
    <w:rsid w:val="0029639D"/>
    <w:rsid w:val="00326F90"/>
    <w:rsid w:val="00482035"/>
    <w:rsid w:val="005064BE"/>
    <w:rsid w:val="005E3B0F"/>
    <w:rsid w:val="00635F49"/>
    <w:rsid w:val="00647073"/>
    <w:rsid w:val="008E7049"/>
    <w:rsid w:val="00947329"/>
    <w:rsid w:val="0098765C"/>
    <w:rsid w:val="00A06734"/>
    <w:rsid w:val="00A74895"/>
    <w:rsid w:val="00A8290B"/>
    <w:rsid w:val="00AA1D8D"/>
    <w:rsid w:val="00AE3FEB"/>
    <w:rsid w:val="00B47730"/>
    <w:rsid w:val="00BA6C73"/>
    <w:rsid w:val="00C07C62"/>
    <w:rsid w:val="00C14CE5"/>
    <w:rsid w:val="00CB0664"/>
    <w:rsid w:val="00D614A7"/>
    <w:rsid w:val="00E005C4"/>
    <w:rsid w:val="00FC693F"/>
    <w:rsid w:val="0FB01F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932</Words>
  <Characters>4144</Characters>
  <Lines>38</Lines>
  <Paragraphs>10</Paragraphs>
  <TotalTime>250</TotalTime>
  <ScaleCrop>false</ScaleCrop>
  <LinksUpToDate>false</LinksUpToDate>
  <CharactersWithSpaces>5311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WPS_1784791813</cp:lastModifiedBy>
  <dcterms:modified xsi:type="dcterms:W3CDTF">2026-10-06T11:58:21Z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eyJoZGlkIjoiZTYzNGM0NDg5MTA4ZTlmOTJiM2M1NzQzODdkMjI5YmYiLCJ1c2VySWQiOiI1NDk3NjYxNzY4NDYifQ==</vt:lpwstr>
  </property>
  <property fmtid="{D5CDD505-2E9C-101B-9397-08002B2CF9AE}" pid="3" name="KSOProductBuildVer">
    <vt:lpwstr>1033-12.1.0.28485</vt:lpwstr>
  </property>
  <property fmtid="{D5CDD505-2E9C-101B-9397-08002B2CF9AE}" pid="4" name="ICV">
    <vt:lpwstr>15B529E020514697B7577860663C0B59_12</vt:lpwstr>
  </property>
</Properties>
</file>