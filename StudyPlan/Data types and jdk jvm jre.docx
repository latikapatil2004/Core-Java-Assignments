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C8596B">
      <w:pPr>
        <w:jc w:val="both"/>
        <w:rPr>
          <w:rFonts w:hint="default"/>
          <w:b/>
          <w:bCs/>
          <w:sz w:val="52"/>
          <w:szCs w:val="52"/>
          <w:highlight w:val="yellow"/>
          <w:lang w:val="en-US"/>
        </w:rPr>
      </w:pPr>
      <w:r>
        <w:rPr>
          <w:rFonts w:hint="default"/>
          <w:b/>
          <w:bCs/>
          <w:sz w:val="52"/>
          <w:szCs w:val="52"/>
          <w:highlight w:val="yellow"/>
          <w:lang w:val="en-US"/>
        </w:rPr>
        <w:t>Data types and jdk jvm jre</w:t>
      </w:r>
    </w:p>
    <w:p w14:paraId="231CB6CA"/>
    <w:p w14:paraId="48DE8854"/>
    <w:p w14:paraId="616BB7B4">
      <w:pPr>
        <w:rPr>
          <w:sz w:val="32"/>
          <w:szCs w:val="32"/>
        </w:rPr>
      </w:pPr>
    </w:p>
    <w:p w14:paraId="6C0E70DA">
      <w:pPr>
        <w:numPr>
          <w:numId w:val="0"/>
        </w:numPr>
        <w:rPr>
          <w:rFonts w:hint="default"/>
          <w:b/>
          <w:bCs/>
          <w:sz w:val="32"/>
          <w:szCs w:val="32"/>
          <w:highlight w:val="yellow"/>
        </w:rPr>
      </w:pPr>
      <w:r>
        <w:rPr>
          <w:rFonts w:hint="default"/>
          <w:b/>
          <w:bCs/>
          <w:sz w:val="32"/>
          <w:szCs w:val="32"/>
          <w:highlight w:val="yellow"/>
        </w:rPr>
        <w:t>What is the JDK in Java?</w:t>
      </w:r>
    </w:p>
    <w:p w14:paraId="70FDB57C">
      <w:pPr>
        <w:pStyle w:val="85"/>
        <w:keepNext w:val="0"/>
        <w:keepLines w:val="0"/>
        <w:widowControl/>
        <w:suppressLineNumbers w:val="0"/>
        <w:spacing w:before="0" w:beforeAutospacing="1" w:after="0" w:afterAutospacing="1"/>
        <w:ind w:left="0" w:right="0"/>
        <w:rPr>
          <w:rFonts w:hint="default" w:ascii="Times New Roman" w:hAnsi="Times New Roman" w:cs="Times New Roman"/>
        </w:rPr>
      </w:pPr>
      <w:r>
        <w:rPr>
          <w:rStyle w:val="92"/>
          <w:rFonts w:hint="default" w:ascii="Times New Roman" w:hAnsi="Times New Roman" w:cs="Times New Roman"/>
        </w:rPr>
        <w:t>JDK (Java Development Kit)</w:t>
      </w:r>
      <w:r>
        <w:rPr>
          <w:rFonts w:hint="default" w:ascii="Times New Roman" w:hAnsi="Times New Roman" w:cs="Times New Roman"/>
        </w:rPr>
        <w:t xml:space="preserve"> is a software package used to develop, compile, and run Java applications. It is mainly used by Java developers to write Java programs. JDK contains three important parts: </w:t>
      </w:r>
      <w:r>
        <w:rPr>
          <w:rStyle w:val="92"/>
          <w:rFonts w:hint="default" w:ascii="Times New Roman" w:hAnsi="Times New Roman" w:cs="Times New Roman"/>
        </w:rPr>
        <w:t>JVM (Java Virtual Machine)</w:t>
      </w:r>
      <w:r>
        <w:rPr>
          <w:rFonts w:hint="default" w:ascii="Times New Roman" w:hAnsi="Times New Roman" w:cs="Times New Roman"/>
        </w:rPr>
        <w:t xml:space="preserve">, which runs Java programs; </w:t>
      </w:r>
      <w:r>
        <w:rPr>
          <w:rStyle w:val="92"/>
          <w:rFonts w:hint="default" w:ascii="Times New Roman" w:hAnsi="Times New Roman" w:cs="Times New Roman"/>
        </w:rPr>
        <w:t>JRE (Java Runtime Environment)</w:t>
      </w:r>
      <w:r>
        <w:rPr>
          <w:rFonts w:hint="default" w:ascii="Times New Roman" w:hAnsi="Times New Roman" w:cs="Times New Roman"/>
        </w:rPr>
        <w:t xml:space="preserve">, which provides the libraries and environment needed to execute Java applications; and </w:t>
      </w:r>
      <w:r>
        <w:rPr>
          <w:rStyle w:val="92"/>
          <w:rFonts w:hint="default" w:ascii="Times New Roman" w:hAnsi="Times New Roman" w:cs="Times New Roman"/>
        </w:rPr>
        <w:t>development tools</w:t>
      </w:r>
      <w:r>
        <w:rPr>
          <w:rFonts w:hint="default" w:ascii="Times New Roman" w:hAnsi="Times New Roman" w:cs="Times New Roman"/>
        </w:rPr>
        <w:t xml:space="preserve"> such as the Java compiler (</w:t>
      </w:r>
      <w:r>
        <w:rPr>
          <w:rStyle w:val="44"/>
          <w:rFonts w:hint="default" w:ascii="Times New Roman" w:hAnsi="Times New Roman" w:cs="Times New Roman"/>
        </w:rPr>
        <w:t>javac</w:t>
      </w:r>
      <w:r>
        <w:rPr>
          <w:rFonts w:hint="default" w:ascii="Times New Roman" w:hAnsi="Times New Roman" w:cs="Times New Roman"/>
        </w:rPr>
        <w:t xml:space="preserve">), debugger, and other utilities. Internally, when a programmer writes Java code, the JDK compiler converts the source code into </w:t>
      </w:r>
      <w:r>
        <w:rPr>
          <w:rStyle w:val="92"/>
          <w:rFonts w:hint="default" w:ascii="Times New Roman" w:hAnsi="Times New Roman" w:cs="Times New Roman"/>
        </w:rPr>
        <w:t>bytecode</w:t>
      </w:r>
      <w:r>
        <w:rPr>
          <w:rFonts w:hint="default" w:ascii="Times New Roman" w:hAnsi="Times New Roman" w:cs="Times New Roman"/>
        </w:rPr>
        <w:t xml:space="preserve"> (</w:t>
      </w:r>
      <w:r>
        <w:rPr>
          <w:rStyle w:val="44"/>
          <w:rFonts w:hint="default" w:ascii="Times New Roman" w:hAnsi="Times New Roman" w:cs="Times New Roman"/>
        </w:rPr>
        <w:t>.class</w:t>
      </w:r>
      <w:r>
        <w:rPr>
          <w:rFonts w:hint="default" w:ascii="Times New Roman" w:hAnsi="Times New Roman" w:cs="Times New Roman"/>
        </w:rPr>
        <w:t xml:space="preserve"> files). This bytecode is then executed by the JVM, which translates it into machine code that the operating system can understand. Because of this process, Java follows the principle </w:t>
      </w:r>
      <w:r>
        <w:rPr>
          <w:rStyle w:val="92"/>
          <w:rFonts w:hint="default" w:ascii="Times New Roman" w:hAnsi="Times New Roman" w:cs="Times New Roman"/>
        </w:rPr>
        <w:t>"Write Once, Run Anywhere"</w:t>
      </w:r>
      <w:r>
        <w:rPr>
          <w:rFonts w:hint="default" w:ascii="Times New Roman" w:hAnsi="Times New Roman" w:cs="Times New Roman"/>
        </w:rPr>
        <w:t>, meaning the same Java program can run on different operating systems without modification.</w:t>
      </w:r>
    </w:p>
    <w:p w14:paraId="0C49CF3E">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Interview Short Answer:</w:t>
      </w:r>
    </w:p>
    <w:p w14:paraId="3699B2F1">
      <w:pPr>
        <w:pStyle w:val="85"/>
        <w:keepNext w:val="0"/>
        <w:keepLines w:val="0"/>
        <w:widowControl/>
        <w:suppressLineNumbers w:val="0"/>
        <w:spacing w:before="0" w:beforeAutospacing="1" w:after="0" w:afterAutospacing="1"/>
        <w:ind w:left="720" w:right="720"/>
        <w:rPr>
          <w:rFonts w:hint="default" w:ascii="Times New Roman" w:hAnsi="Times New Roman" w:cs="Times New Roman"/>
        </w:rPr>
      </w:pPr>
      <w:r>
        <w:rPr>
          <w:rFonts w:hint="default" w:ascii="Times New Roman" w:hAnsi="Times New Roman" w:eastAsia="SimSun" w:cs="Times New Roman"/>
          <w:sz w:val="24"/>
          <w:szCs w:val="24"/>
        </w:rPr>
        <w:t>JDK (Java Development Kit) is a toolkit used to develop, compile, and run Java programs. It includes JRE, JVM, and development tools like the Java compiler. Internally, JDK converts Java source code into bytecode, and the JVM executes that bytecode on any platform, making Java platform-independent.</w:t>
      </w:r>
    </w:p>
    <w:p w14:paraId="152C7432">
      <w:pPr>
        <w:rPr>
          <w:rFonts w:hint="default" w:ascii="Times New Roman" w:hAnsi="Times New Roman" w:cs="Times New Roman"/>
          <w:sz w:val="32"/>
          <w:szCs w:val="32"/>
          <w:highlight w:val="yellow"/>
        </w:rPr>
      </w:pPr>
      <w:r>
        <w:rPr>
          <w:rFonts w:hint="default" w:ascii="Times New Roman" w:hAnsi="Times New Roman" w:cs="Times New Roman"/>
          <w:sz w:val="32"/>
          <w:szCs w:val="32"/>
          <w:highlight w:val="yellow"/>
        </w:rPr>
        <w:t>What is the JRE in Java?</w:t>
      </w:r>
    </w:p>
    <w:p w14:paraId="41D130F6">
      <w:pPr>
        <w:rPr>
          <w:rFonts w:hint="default" w:ascii="Times New Roman" w:hAnsi="Times New Roman" w:cs="Times New Roman"/>
          <w:sz w:val="32"/>
          <w:szCs w:val="32"/>
          <w:highlight w:val="yellow"/>
        </w:rPr>
      </w:pPr>
    </w:p>
    <w:p w14:paraId="09B9062B">
      <w:pPr>
        <w:pStyle w:val="85"/>
        <w:keepNext w:val="0"/>
        <w:keepLines w:val="0"/>
        <w:widowControl/>
        <w:suppressLineNumbers w:val="0"/>
        <w:spacing w:before="0" w:beforeAutospacing="1" w:after="0" w:afterAutospacing="1"/>
        <w:ind w:left="0" w:right="0"/>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JRE (Java Runtime Environment)</w:t>
      </w:r>
      <w:r>
        <w:rPr>
          <w:rFonts w:hint="default" w:ascii="Times New Roman" w:hAnsi="Times New Roman" w:cs="Times New Roman"/>
          <w:b w:val="0"/>
          <w:bCs w:val="0"/>
          <w:sz w:val="28"/>
          <w:szCs w:val="28"/>
        </w:rPr>
        <w:t xml:space="preserve"> is the software required to </w:t>
      </w:r>
      <w:r>
        <w:rPr>
          <w:rStyle w:val="92"/>
          <w:rFonts w:hint="default" w:ascii="Times New Roman" w:hAnsi="Times New Roman" w:cs="Times New Roman"/>
          <w:b w:val="0"/>
          <w:bCs w:val="0"/>
          <w:sz w:val="28"/>
          <w:szCs w:val="28"/>
        </w:rPr>
        <w:t>run Java applications</w:t>
      </w:r>
      <w:r>
        <w:rPr>
          <w:rFonts w:hint="default" w:ascii="Times New Roman" w:hAnsi="Times New Roman" w:cs="Times New Roman"/>
          <w:b w:val="0"/>
          <w:bCs w:val="0"/>
          <w:sz w:val="28"/>
          <w:szCs w:val="28"/>
        </w:rPr>
        <w:t xml:space="preserve">. It provides the environment in which Java programs execute. JRE contains the </w:t>
      </w:r>
      <w:r>
        <w:rPr>
          <w:rStyle w:val="92"/>
          <w:rFonts w:hint="default" w:ascii="Times New Roman" w:hAnsi="Times New Roman" w:cs="Times New Roman"/>
          <w:b w:val="0"/>
          <w:bCs w:val="0"/>
          <w:sz w:val="28"/>
          <w:szCs w:val="28"/>
        </w:rPr>
        <w:t>JVM (Java Virtual Machine)</w:t>
      </w:r>
      <w:r>
        <w:rPr>
          <w:rFonts w:hint="default" w:ascii="Times New Roman" w:hAnsi="Times New Roman" w:cs="Times New Roman"/>
          <w:b w:val="0"/>
          <w:bCs w:val="0"/>
          <w:sz w:val="28"/>
          <w:szCs w:val="28"/>
        </w:rPr>
        <w:t xml:space="preserve"> and the </w:t>
      </w:r>
      <w:r>
        <w:rPr>
          <w:rStyle w:val="92"/>
          <w:rFonts w:hint="default" w:ascii="Times New Roman" w:hAnsi="Times New Roman" w:cs="Times New Roman"/>
          <w:b w:val="0"/>
          <w:bCs w:val="0"/>
          <w:sz w:val="28"/>
          <w:szCs w:val="28"/>
        </w:rPr>
        <w:t>Java class libraries</w:t>
      </w:r>
      <w:r>
        <w:rPr>
          <w:rFonts w:hint="default" w:ascii="Times New Roman" w:hAnsi="Times New Roman" w:cs="Times New Roman"/>
          <w:b w:val="0"/>
          <w:bCs w:val="0"/>
          <w:sz w:val="28"/>
          <w:szCs w:val="28"/>
        </w:rPr>
        <w:t xml:space="preserve"> needed to run Java programs, but it does </w:t>
      </w:r>
      <w:r>
        <w:rPr>
          <w:rStyle w:val="92"/>
          <w:rFonts w:hint="default" w:ascii="Times New Roman" w:hAnsi="Times New Roman" w:cs="Times New Roman"/>
          <w:b w:val="0"/>
          <w:bCs w:val="0"/>
          <w:sz w:val="28"/>
          <w:szCs w:val="28"/>
        </w:rPr>
        <w:t>not</w:t>
      </w:r>
      <w:r>
        <w:rPr>
          <w:rFonts w:hint="default" w:ascii="Times New Roman" w:hAnsi="Times New Roman" w:cs="Times New Roman"/>
          <w:b w:val="0"/>
          <w:bCs w:val="0"/>
          <w:sz w:val="28"/>
          <w:szCs w:val="28"/>
        </w:rPr>
        <w:t xml:space="preserve"> contain development tools like the Java compiler (</w:t>
      </w:r>
      <w:r>
        <w:rPr>
          <w:rStyle w:val="44"/>
          <w:rFonts w:hint="default" w:ascii="Times New Roman" w:hAnsi="Times New Roman" w:cs="Times New Roman"/>
          <w:b w:val="0"/>
          <w:bCs w:val="0"/>
          <w:sz w:val="28"/>
          <w:szCs w:val="28"/>
        </w:rPr>
        <w:t>javac</w:t>
      </w:r>
      <w:r>
        <w:rPr>
          <w:rFonts w:hint="default" w:ascii="Times New Roman" w:hAnsi="Times New Roman" w:cs="Times New Roman"/>
          <w:b w:val="0"/>
          <w:bCs w:val="0"/>
          <w:sz w:val="28"/>
          <w:szCs w:val="28"/>
        </w:rPr>
        <w:t>).</w:t>
      </w:r>
    </w:p>
    <w:p w14:paraId="0D098D74">
      <w:pPr>
        <w:pStyle w:val="85"/>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92"/>
          <w:rFonts w:hint="default" w:ascii="Times New Roman" w:hAnsi="Times New Roman" w:cs="Times New Roman"/>
          <w:sz w:val="28"/>
          <w:szCs w:val="28"/>
        </w:rPr>
        <w:t>Internally:</w:t>
      </w:r>
      <w:r>
        <w:rPr>
          <w:rFonts w:hint="default" w:ascii="Times New Roman" w:hAnsi="Times New Roman" w:cs="Times New Roman"/>
          <w:sz w:val="28"/>
          <w:szCs w:val="28"/>
        </w:rPr>
        <w:t xml:space="preserve"> When a Java program is compiled, it is converted into </w:t>
      </w:r>
      <w:r>
        <w:rPr>
          <w:rStyle w:val="92"/>
          <w:rFonts w:hint="default" w:ascii="Times New Roman" w:hAnsi="Times New Roman" w:cs="Times New Roman"/>
          <w:sz w:val="28"/>
          <w:szCs w:val="28"/>
        </w:rPr>
        <w:t>bytecode</w:t>
      </w:r>
      <w:r>
        <w:rPr>
          <w:rFonts w:hint="default" w:ascii="Times New Roman" w:hAnsi="Times New Roman" w:cs="Times New Roman"/>
          <w:sz w:val="28"/>
          <w:szCs w:val="28"/>
        </w:rPr>
        <w:t xml:space="preserve"> (</w:t>
      </w:r>
      <w:r>
        <w:rPr>
          <w:rStyle w:val="44"/>
          <w:rFonts w:hint="default" w:ascii="Times New Roman" w:hAnsi="Times New Roman" w:cs="Times New Roman"/>
          <w:sz w:val="28"/>
          <w:szCs w:val="28"/>
        </w:rPr>
        <w:t>.class</w:t>
      </w:r>
      <w:r>
        <w:rPr>
          <w:rFonts w:hint="default" w:ascii="Times New Roman" w:hAnsi="Times New Roman" w:cs="Times New Roman"/>
          <w:sz w:val="28"/>
          <w:szCs w:val="28"/>
        </w:rPr>
        <w:t xml:space="preserve"> files). The JRE uses the JVM to load this bytecode, verify it for security, and execute it on the operating system. The included libraries provide common functionality such as input/output, collections, networking, and more.</w:t>
      </w:r>
    </w:p>
    <w:p w14:paraId="41502338">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Interview Answer:</w:t>
      </w:r>
    </w:p>
    <w:p w14:paraId="61615CB4">
      <w:pPr>
        <w:pStyle w:val="85"/>
        <w:keepNext w:val="0"/>
        <w:keepLines w:val="0"/>
        <w:widowControl/>
        <w:suppressLineNumbers w:val="0"/>
        <w:ind w:left="720" w:right="720"/>
        <w:rPr>
          <w:rFonts w:hint="default" w:ascii="Times New Roman" w:hAnsi="Times New Roman" w:cs="Times New Roman"/>
          <w:sz w:val="28"/>
          <w:szCs w:val="28"/>
        </w:rPr>
      </w:pPr>
      <w:r>
        <w:rPr>
          <w:rFonts w:hint="default" w:ascii="Times New Roman" w:hAnsi="Times New Roman" w:eastAsia="SimSun" w:cs="Times New Roman"/>
          <w:sz w:val="28"/>
          <w:szCs w:val="28"/>
        </w:rPr>
        <w:t>JRE (Java Runtime Environment) is used to run Java applications. It contains the JVM and Java libraries required for execution. Unlike JDK, it does not include development tools such as the Java compiler. JRE provides the runtime environment where Java bytecode is executed</w:t>
      </w:r>
    </w:p>
    <w:p w14:paraId="07A4619A">
      <w:pPr>
        <w:rPr>
          <w:rFonts w:hint="default" w:ascii="Times New Roman" w:hAnsi="Times New Roman" w:cs="Times New Roman"/>
          <w:b/>
          <w:bCs/>
          <w:sz w:val="28"/>
          <w:szCs w:val="28"/>
          <w:highlight w:val="yellow"/>
        </w:rPr>
      </w:pPr>
    </w:p>
    <w:p w14:paraId="4AA29571">
      <w:pPr>
        <w:rPr>
          <w:rFonts w:hint="default" w:ascii="Times New Roman" w:hAnsi="Times New Roman" w:cs="Times New Roman"/>
          <w:b/>
          <w:bCs/>
          <w:sz w:val="28"/>
          <w:szCs w:val="28"/>
          <w:highlight w:val="yellow"/>
        </w:rPr>
      </w:pPr>
      <w:r>
        <w:rPr>
          <w:rFonts w:hint="default" w:ascii="Times New Roman" w:hAnsi="Times New Roman" w:cs="Times New Roman"/>
          <w:b/>
          <w:bCs/>
          <w:sz w:val="28"/>
          <w:szCs w:val="28"/>
          <w:highlight w:val="yellow"/>
        </w:rPr>
        <w:t>What is the JVM in Java?</w:t>
      </w:r>
    </w:p>
    <w:p w14:paraId="698D2A6F">
      <w:pPr>
        <w:pStyle w:val="85"/>
        <w:keepNext w:val="0"/>
        <w:keepLines w:val="0"/>
        <w:widowControl/>
        <w:suppressLineNumbers w:val="0"/>
        <w:spacing w:before="0" w:beforeAutospacing="1" w:after="0" w:afterAutospacing="1"/>
        <w:ind w:left="0" w:right="0"/>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Internally:</w:t>
      </w:r>
      <w:r>
        <w:rPr>
          <w:rFonts w:hint="default" w:ascii="Times New Roman" w:hAnsi="Times New Roman" w:cs="Times New Roman"/>
          <w:b w:val="0"/>
          <w:bCs w:val="0"/>
          <w:sz w:val="28"/>
          <w:szCs w:val="28"/>
        </w:rPr>
        <w:t xml:space="preserve"> When a Java program is compiled, the Java compiler (</w:t>
      </w:r>
      <w:r>
        <w:rPr>
          <w:rStyle w:val="44"/>
          <w:rFonts w:hint="default" w:ascii="Times New Roman" w:hAnsi="Times New Roman" w:cs="Times New Roman"/>
          <w:b w:val="0"/>
          <w:bCs w:val="0"/>
          <w:sz w:val="28"/>
          <w:szCs w:val="28"/>
        </w:rPr>
        <w:t>javac</w:t>
      </w:r>
      <w:r>
        <w:rPr>
          <w:rFonts w:hint="default" w:ascii="Times New Roman" w:hAnsi="Times New Roman" w:cs="Times New Roman"/>
          <w:b w:val="0"/>
          <w:bCs w:val="0"/>
          <w:sz w:val="28"/>
          <w:szCs w:val="28"/>
        </w:rPr>
        <w:t xml:space="preserve">) converts the source code into </w:t>
      </w:r>
      <w:r>
        <w:rPr>
          <w:rStyle w:val="92"/>
          <w:rFonts w:hint="default" w:ascii="Times New Roman" w:hAnsi="Times New Roman" w:cs="Times New Roman"/>
          <w:b w:val="0"/>
          <w:bCs w:val="0"/>
          <w:sz w:val="28"/>
          <w:szCs w:val="28"/>
        </w:rPr>
        <w:t>bytecode</w:t>
      </w:r>
      <w:r>
        <w:rPr>
          <w:rFonts w:hint="default" w:ascii="Times New Roman" w:hAnsi="Times New Roman" w:cs="Times New Roman"/>
          <w:b w:val="0"/>
          <w:bCs w:val="0"/>
          <w:sz w:val="28"/>
          <w:szCs w:val="28"/>
        </w:rPr>
        <w:t xml:space="preserve"> (</w:t>
      </w:r>
      <w:r>
        <w:rPr>
          <w:rStyle w:val="44"/>
          <w:rFonts w:hint="default" w:ascii="Times New Roman" w:hAnsi="Times New Roman" w:cs="Times New Roman"/>
          <w:b w:val="0"/>
          <w:bCs w:val="0"/>
          <w:sz w:val="28"/>
          <w:szCs w:val="28"/>
        </w:rPr>
        <w:t>.class</w:t>
      </w:r>
      <w:r>
        <w:rPr>
          <w:rFonts w:hint="default" w:ascii="Times New Roman" w:hAnsi="Times New Roman" w:cs="Times New Roman"/>
          <w:b w:val="0"/>
          <w:bCs w:val="0"/>
          <w:sz w:val="28"/>
          <w:szCs w:val="28"/>
        </w:rPr>
        <w:t xml:space="preserve"> files). The JVM loads this bytecode through the </w:t>
      </w:r>
      <w:r>
        <w:rPr>
          <w:rStyle w:val="92"/>
          <w:rFonts w:hint="default" w:ascii="Times New Roman" w:hAnsi="Times New Roman" w:cs="Times New Roman"/>
          <w:b w:val="0"/>
          <w:bCs w:val="0"/>
          <w:sz w:val="28"/>
          <w:szCs w:val="28"/>
        </w:rPr>
        <w:t>Class Loader</w:t>
      </w:r>
      <w:r>
        <w:rPr>
          <w:rFonts w:hint="default" w:ascii="Times New Roman" w:hAnsi="Times New Roman" w:cs="Times New Roman"/>
          <w:b w:val="0"/>
          <w:bCs w:val="0"/>
          <w:sz w:val="28"/>
          <w:szCs w:val="28"/>
        </w:rPr>
        <w:t xml:space="preserve">, checks it for security using the </w:t>
      </w:r>
      <w:r>
        <w:rPr>
          <w:rFonts w:hint="default" w:ascii="Times New Roman" w:hAnsi="Times New Roman" w:cs="Times New Roman"/>
          <w:b w:val="0"/>
          <w:bCs w:val="0"/>
          <w:sz w:val="28"/>
          <w:szCs w:val="28"/>
          <w:lang w:val="en-US"/>
        </w:rPr>
        <w:t>Byte-code</w:t>
      </w:r>
      <w:r>
        <w:rPr>
          <w:rStyle w:val="92"/>
          <w:rFonts w:hint="default" w:ascii="Times New Roman" w:hAnsi="Times New Roman" w:cs="Times New Roman"/>
          <w:b w:val="0"/>
          <w:bCs w:val="0"/>
          <w:sz w:val="28"/>
          <w:szCs w:val="28"/>
        </w:rPr>
        <w:t xml:space="preserve"> Verifier</w:t>
      </w:r>
      <w:r>
        <w:rPr>
          <w:rFonts w:hint="default" w:ascii="Times New Roman" w:hAnsi="Times New Roman" w:cs="Times New Roman"/>
          <w:b w:val="0"/>
          <w:bCs w:val="0"/>
          <w:sz w:val="28"/>
          <w:szCs w:val="28"/>
        </w:rPr>
        <w:t xml:space="preserve">, and then executes it using the </w:t>
      </w:r>
      <w:r>
        <w:rPr>
          <w:rStyle w:val="92"/>
          <w:rFonts w:hint="default" w:ascii="Times New Roman" w:hAnsi="Times New Roman" w:cs="Times New Roman"/>
          <w:b w:val="0"/>
          <w:bCs w:val="0"/>
          <w:sz w:val="28"/>
          <w:szCs w:val="28"/>
        </w:rPr>
        <w:t>Execution Engine</w:t>
      </w:r>
      <w:r>
        <w:rPr>
          <w:rFonts w:hint="default" w:ascii="Times New Roman" w:hAnsi="Times New Roman" w:cs="Times New Roman"/>
          <w:b w:val="0"/>
          <w:bCs w:val="0"/>
          <w:sz w:val="28"/>
          <w:szCs w:val="28"/>
        </w:rPr>
        <w:t xml:space="preserve">. The execution engine can either interpret the bytecode line by line or use </w:t>
      </w:r>
      <w:r>
        <w:rPr>
          <w:rStyle w:val="92"/>
          <w:rFonts w:hint="default" w:ascii="Times New Roman" w:hAnsi="Times New Roman" w:cs="Times New Roman"/>
          <w:b w:val="0"/>
          <w:bCs w:val="0"/>
          <w:sz w:val="28"/>
          <w:szCs w:val="28"/>
        </w:rPr>
        <w:t>JIT (Just-In-Time) Compilation</w:t>
      </w:r>
      <w:r>
        <w:rPr>
          <w:rFonts w:hint="default" w:ascii="Times New Roman" w:hAnsi="Times New Roman" w:cs="Times New Roman"/>
          <w:b w:val="0"/>
          <w:bCs w:val="0"/>
          <w:sz w:val="28"/>
          <w:szCs w:val="28"/>
        </w:rPr>
        <w:t xml:space="preserve"> to convert frequently used code into machine code for better performance. JVM also manages memory through areas such as </w:t>
      </w:r>
      <w:r>
        <w:rPr>
          <w:rStyle w:val="92"/>
          <w:rFonts w:hint="default" w:ascii="Times New Roman" w:hAnsi="Times New Roman" w:cs="Times New Roman"/>
          <w:b w:val="0"/>
          <w:bCs w:val="0"/>
          <w:sz w:val="28"/>
          <w:szCs w:val="28"/>
        </w:rPr>
        <w:t>Heap</w:t>
      </w:r>
      <w:r>
        <w:rPr>
          <w:rFonts w:hint="default" w:ascii="Times New Roman" w:hAnsi="Times New Roman" w:cs="Times New Roman"/>
          <w:b w:val="0"/>
          <w:bCs w:val="0"/>
          <w:sz w:val="28"/>
          <w:szCs w:val="28"/>
        </w:rPr>
        <w:t xml:space="preserve">, </w:t>
      </w:r>
      <w:r>
        <w:rPr>
          <w:rStyle w:val="92"/>
          <w:rFonts w:hint="default" w:ascii="Times New Roman" w:hAnsi="Times New Roman" w:cs="Times New Roman"/>
          <w:b w:val="0"/>
          <w:bCs w:val="0"/>
          <w:sz w:val="28"/>
          <w:szCs w:val="28"/>
        </w:rPr>
        <w:t>Stack</w:t>
      </w:r>
      <w:r>
        <w:rPr>
          <w:rFonts w:hint="default" w:ascii="Times New Roman" w:hAnsi="Times New Roman" w:cs="Times New Roman"/>
          <w:b w:val="0"/>
          <w:bCs w:val="0"/>
          <w:sz w:val="28"/>
          <w:szCs w:val="28"/>
        </w:rPr>
        <w:t xml:space="preserve">, and </w:t>
      </w:r>
      <w:r>
        <w:rPr>
          <w:rStyle w:val="92"/>
          <w:rFonts w:hint="default" w:ascii="Times New Roman" w:hAnsi="Times New Roman" w:cs="Times New Roman"/>
          <w:b w:val="0"/>
          <w:bCs w:val="0"/>
          <w:sz w:val="28"/>
          <w:szCs w:val="28"/>
        </w:rPr>
        <w:t>Method Area</w:t>
      </w:r>
      <w:r>
        <w:rPr>
          <w:rFonts w:hint="default" w:ascii="Times New Roman" w:hAnsi="Times New Roman" w:cs="Times New Roman"/>
          <w:b w:val="0"/>
          <w:bCs w:val="0"/>
          <w:sz w:val="28"/>
          <w:szCs w:val="28"/>
        </w:rPr>
        <w:t xml:space="preserve">, and performs </w:t>
      </w:r>
      <w:r>
        <w:rPr>
          <w:rStyle w:val="92"/>
          <w:rFonts w:hint="default" w:ascii="Times New Roman" w:hAnsi="Times New Roman" w:cs="Times New Roman"/>
          <w:b w:val="0"/>
          <w:bCs w:val="0"/>
          <w:sz w:val="28"/>
          <w:szCs w:val="28"/>
        </w:rPr>
        <w:t>Garbage Collection</w:t>
      </w:r>
      <w:r>
        <w:rPr>
          <w:rFonts w:hint="default" w:ascii="Times New Roman" w:hAnsi="Times New Roman" w:cs="Times New Roman"/>
          <w:b w:val="0"/>
          <w:bCs w:val="0"/>
          <w:sz w:val="28"/>
          <w:szCs w:val="28"/>
        </w:rPr>
        <w:t xml:space="preserve"> to automatically remove unused objects.</w:t>
      </w:r>
    </w:p>
    <w:p w14:paraId="7ACE1E3A">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Interview Answer:</w:t>
      </w:r>
    </w:p>
    <w:p w14:paraId="05020A8E">
      <w:pPr>
        <w:pStyle w:val="85"/>
        <w:keepNext w:val="0"/>
        <w:keepLines w:val="0"/>
        <w:widowControl/>
        <w:suppressLineNumbers w:val="0"/>
        <w:ind w:left="720" w:right="720"/>
        <w:rPr>
          <w:rFonts w:hint="default"/>
          <w:b/>
          <w:bCs/>
          <w:sz w:val="28"/>
          <w:szCs w:val="28"/>
          <w:highlight w:val="yellow"/>
        </w:rPr>
      </w:pPr>
      <w:r>
        <w:rPr>
          <w:rFonts w:hint="default" w:ascii="Times New Roman" w:hAnsi="Times New Roman" w:eastAsia="SimSun" w:cs="Times New Roman"/>
          <w:sz w:val="28"/>
          <w:szCs w:val="28"/>
        </w:rPr>
        <w:t xml:space="preserve">JVM (Java Virtual Machine) is a virtual machine that executes Java </w:t>
      </w:r>
      <w:r>
        <w:rPr>
          <w:rFonts w:hint="default" w:ascii="Times New Roman" w:hAnsi="Times New Roman" w:eastAsia="SimSun" w:cs="Times New Roman"/>
          <w:sz w:val="28"/>
          <w:szCs w:val="28"/>
          <w:lang w:val="en-US"/>
        </w:rPr>
        <w:t>byte-code</w:t>
      </w:r>
      <w:r>
        <w:rPr>
          <w:rFonts w:hint="default" w:ascii="Times New Roman" w:hAnsi="Times New Roman" w:eastAsia="SimSun" w:cs="Times New Roman"/>
          <w:sz w:val="28"/>
          <w:szCs w:val="28"/>
        </w:rPr>
        <w:t xml:space="preserve">. It loads, verifies, and runs Java programs, manages memory, and performs garbage collection. JVM enables Java's "Write Once, Run Anywhere" feature by allowing the same </w:t>
      </w:r>
      <w:r>
        <w:rPr>
          <w:rFonts w:hint="default" w:ascii="Times New Roman" w:hAnsi="Times New Roman" w:eastAsia="SimSun" w:cs="Times New Roman"/>
          <w:sz w:val="28"/>
          <w:szCs w:val="28"/>
          <w:lang w:val="en-US"/>
        </w:rPr>
        <w:t>byte-code</w:t>
      </w:r>
      <w:r>
        <w:rPr>
          <w:rFonts w:hint="default" w:ascii="Times New Roman" w:hAnsi="Times New Roman" w:eastAsia="SimSun" w:cs="Times New Roman"/>
          <w:sz w:val="28"/>
          <w:szCs w:val="28"/>
        </w:rPr>
        <w:t xml:space="preserve"> to run on different operating system</w:t>
      </w:r>
    </w:p>
    <w:p w14:paraId="7A26E432">
      <w:pPr>
        <w:rPr>
          <w:rFonts w:hint="default"/>
          <w:b/>
          <w:bCs/>
          <w:sz w:val="28"/>
          <w:szCs w:val="28"/>
          <w:highlight w:val="yellow"/>
        </w:rPr>
      </w:pPr>
      <w:r>
        <w:rPr>
          <w:rFonts w:hint="default"/>
          <w:b/>
          <w:bCs/>
          <w:sz w:val="28"/>
          <w:szCs w:val="28"/>
          <w:highlight w:val="yellow"/>
        </w:rPr>
        <w:t>What is the difference between JDK, JRE, and JVM?</w:t>
      </w:r>
    </w:p>
    <w:p w14:paraId="06EA8FA6">
      <w:pPr>
        <w:rPr>
          <w:rFonts w:hint="default"/>
          <w:b/>
          <w:bCs/>
          <w:sz w:val="28"/>
          <w:szCs w:val="28"/>
          <w:highlight w:val="yellow"/>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74"/>
        <w:gridCol w:w="2599"/>
        <w:gridCol w:w="2079"/>
        <w:gridCol w:w="2414"/>
      </w:tblGrid>
      <w:tr w14:paraId="4A235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bottom w:val="single" w:color="auto" w:sz="4" w:space="0"/>
              <w:right w:val="single" w:color="auto" w:sz="4" w:space="0"/>
            </w:tcBorders>
            <w:shd w:val="clear"/>
            <w:vAlign w:val="center"/>
          </w:tcPr>
          <w:p w14:paraId="0052E63F">
            <w:pPr>
              <w:keepNext w:val="0"/>
              <w:keepLines w:val="0"/>
              <w:widowControl/>
              <w:suppressLineNumbers w:val="0"/>
              <w:jc w:val="center"/>
              <w:rPr>
                <w:b/>
                <w:bCs/>
                <w:highlight w:val="yellow"/>
              </w:rPr>
            </w:pPr>
            <w:r>
              <w:rPr>
                <w:rFonts w:ascii="SimSun" w:hAnsi="SimSun" w:eastAsia="SimSun" w:cs="SimSun"/>
                <w:b/>
                <w:bCs/>
                <w:kern w:val="0"/>
                <w:sz w:val="24"/>
                <w:szCs w:val="24"/>
                <w:highlight w:val="yellow"/>
                <w:lang w:val="en-US" w:eastAsia="zh-CN" w:bidi="ar"/>
              </w:rPr>
              <w:t>Feature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4316151">
            <w:pPr>
              <w:keepNext w:val="0"/>
              <w:keepLines w:val="0"/>
              <w:widowControl/>
              <w:suppressLineNumbers w:val="0"/>
              <w:jc w:val="center"/>
              <w:rPr>
                <w:b/>
                <w:bCs/>
                <w:highlight w:val="yellow"/>
              </w:rPr>
            </w:pPr>
            <w:r>
              <w:rPr>
                <w:rFonts w:ascii="SimSun" w:hAnsi="SimSun" w:eastAsia="SimSun" w:cs="SimSun"/>
                <w:b/>
                <w:bCs/>
                <w:kern w:val="0"/>
                <w:sz w:val="24"/>
                <w:szCs w:val="24"/>
                <w:highlight w:val="yellow"/>
                <w:lang w:val="en-US" w:eastAsia="zh-CN" w:bidi="ar"/>
              </w:rPr>
              <w:t>JDK</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85A968F">
            <w:pPr>
              <w:keepNext w:val="0"/>
              <w:keepLines w:val="0"/>
              <w:widowControl/>
              <w:suppressLineNumbers w:val="0"/>
              <w:jc w:val="center"/>
              <w:rPr>
                <w:b/>
                <w:bCs/>
                <w:highlight w:val="yellow"/>
              </w:rPr>
            </w:pPr>
            <w:r>
              <w:rPr>
                <w:rFonts w:ascii="SimSun" w:hAnsi="SimSun" w:eastAsia="SimSun" w:cs="SimSun"/>
                <w:b/>
                <w:bCs/>
                <w:kern w:val="0"/>
                <w:sz w:val="24"/>
                <w:szCs w:val="24"/>
                <w:highlight w:val="yellow"/>
                <w:lang w:val="en-US" w:eastAsia="zh-CN" w:bidi="ar"/>
              </w:rPr>
              <w:t>JRE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A175CB0">
            <w:pPr>
              <w:keepNext w:val="0"/>
              <w:keepLines w:val="0"/>
              <w:widowControl/>
              <w:suppressLineNumbers w:val="0"/>
              <w:jc w:val="center"/>
              <w:rPr>
                <w:b/>
                <w:bCs/>
                <w:highlight w:val="yellow"/>
              </w:rPr>
            </w:pPr>
            <w:r>
              <w:rPr>
                <w:rFonts w:ascii="SimSun" w:hAnsi="SimSun" w:eastAsia="SimSun" w:cs="SimSun"/>
                <w:b/>
                <w:bCs/>
                <w:kern w:val="0"/>
                <w:sz w:val="24"/>
                <w:szCs w:val="24"/>
                <w:highlight w:val="yellow"/>
                <w:lang w:val="en-US" w:eastAsia="zh-CN" w:bidi="ar"/>
              </w:rPr>
              <w:t>JVM</w:t>
            </w:r>
          </w:p>
        </w:tc>
      </w:tr>
      <w:tr w14:paraId="221E2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29694C6">
            <w:pPr>
              <w:keepNext w:val="0"/>
              <w:keepLines w:val="0"/>
              <w:widowControl/>
              <w:suppressLineNumbers w:val="0"/>
              <w:jc w:val="left"/>
            </w:pPr>
            <w:r>
              <w:rPr>
                <w:rFonts w:ascii="SimSun" w:hAnsi="SimSun" w:eastAsia="SimSun" w:cs="SimSun"/>
                <w:kern w:val="0"/>
                <w:sz w:val="24"/>
                <w:szCs w:val="24"/>
                <w:lang w:val="en-US" w:eastAsia="zh-CN" w:bidi="ar"/>
              </w:rPr>
              <w:t>Full Form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882F811">
            <w:pPr>
              <w:keepNext w:val="0"/>
              <w:keepLines w:val="0"/>
              <w:widowControl/>
              <w:suppressLineNumbers w:val="0"/>
              <w:jc w:val="left"/>
            </w:pPr>
            <w:r>
              <w:rPr>
                <w:rFonts w:ascii="SimSun" w:hAnsi="SimSun" w:eastAsia="SimSun" w:cs="SimSun"/>
                <w:kern w:val="0"/>
                <w:sz w:val="24"/>
                <w:szCs w:val="24"/>
                <w:lang w:val="en-US" w:eastAsia="zh-CN" w:bidi="ar"/>
              </w:rPr>
              <w:t>Java Development Kit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98137CB">
            <w:pPr>
              <w:keepNext w:val="0"/>
              <w:keepLines w:val="0"/>
              <w:widowControl/>
              <w:suppressLineNumbers w:val="0"/>
              <w:jc w:val="left"/>
            </w:pPr>
            <w:r>
              <w:rPr>
                <w:rFonts w:ascii="SimSun" w:hAnsi="SimSun" w:eastAsia="SimSun" w:cs="SimSun"/>
                <w:kern w:val="0"/>
                <w:sz w:val="24"/>
                <w:szCs w:val="24"/>
                <w:lang w:val="en-US" w:eastAsia="zh-CN" w:bidi="ar"/>
              </w:rPr>
              <w:t>Java Runtime Environment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B7C6D62">
            <w:pPr>
              <w:keepNext w:val="0"/>
              <w:keepLines w:val="0"/>
              <w:widowControl/>
              <w:suppressLineNumbers w:val="0"/>
              <w:jc w:val="left"/>
            </w:pPr>
            <w:r>
              <w:rPr>
                <w:rFonts w:ascii="SimSun" w:hAnsi="SimSun" w:eastAsia="SimSun" w:cs="SimSun"/>
                <w:kern w:val="0"/>
                <w:sz w:val="24"/>
                <w:szCs w:val="24"/>
                <w:lang w:val="en-US" w:eastAsia="zh-CN" w:bidi="ar"/>
              </w:rPr>
              <w:t>Java Virtual Machine</w:t>
            </w:r>
          </w:p>
        </w:tc>
      </w:tr>
      <w:tr w14:paraId="5AFD6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BDE9367">
            <w:pPr>
              <w:keepNext w:val="0"/>
              <w:keepLines w:val="0"/>
              <w:widowControl/>
              <w:suppressLineNumbers w:val="0"/>
              <w:jc w:val="left"/>
            </w:pPr>
            <w:r>
              <w:rPr>
                <w:rFonts w:ascii="SimSun" w:hAnsi="SimSun" w:eastAsia="SimSun" w:cs="SimSun"/>
                <w:kern w:val="0"/>
                <w:sz w:val="24"/>
                <w:szCs w:val="24"/>
                <w:lang w:val="en-US" w:eastAsia="zh-CN" w:bidi="ar"/>
              </w:rPr>
              <w:t>Purpose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3216819">
            <w:pPr>
              <w:keepNext w:val="0"/>
              <w:keepLines w:val="0"/>
              <w:widowControl/>
              <w:suppressLineNumbers w:val="0"/>
              <w:jc w:val="left"/>
            </w:pPr>
            <w:r>
              <w:rPr>
                <w:rFonts w:ascii="SimSun" w:hAnsi="SimSun" w:eastAsia="SimSun" w:cs="SimSun"/>
                <w:kern w:val="0"/>
                <w:sz w:val="24"/>
                <w:szCs w:val="24"/>
                <w:lang w:val="en-US" w:eastAsia="zh-CN" w:bidi="ar"/>
              </w:rPr>
              <w:t>Develop, compile, and run Java programs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4AE7D70">
            <w:pPr>
              <w:keepNext w:val="0"/>
              <w:keepLines w:val="0"/>
              <w:widowControl/>
              <w:suppressLineNumbers w:val="0"/>
              <w:jc w:val="left"/>
            </w:pPr>
            <w:r>
              <w:rPr>
                <w:rFonts w:ascii="SimSun" w:hAnsi="SimSun" w:eastAsia="SimSun" w:cs="SimSun"/>
                <w:kern w:val="0"/>
                <w:sz w:val="24"/>
                <w:szCs w:val="24"/>
                <w:lang w:val="en-US" w:eastAsia="zh-CN" w:bidi="ar"/>
              </w:rPr>
              <w:t>Run Java programs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D4E00F6">
            <w:pPr>
              <w:keepNext w:val="0"/>
              <w:keepLines w:val="0"/>
              <w:widowControl/>
              <w:suppressLineNumbers w:val="0"/>
              <w:jc w:val="left"/>
            </w:pPr>
            <w:r>
              <w:rPr>
                <w:rFonts w:ascii="SimSun" w:hAnsi="SimSun" w:eastAsia="SimSun" w:cs="SimSun"/>
                <w:kern w:val="0"/>
                <w:sz w:val="24"/>
                <w:szCs w:val="24"/>
                <w:lang w:val="en-US" w:eastAsia="zh-CN" w:bidi="ar"/>
              </w:rPr>
              <w:t>Execute Java bytecode</w:t>
            </w:r>
          </w:p>
        </w:tc>
      </w:tr>
      <w:tr w14:paraId="0AD58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EA7008E">
            <w:pPr>
              <w:keepNext w:val="0"/>
              <w:keepLines w:val="0"/>
              <w:widowControl/>
              <w:suppressLineNumbers w:val="0"/>
              <w:jc w:val="left"/>
            </w:pPr>
            <w:r>
              <w:rPr>
                <w:rFonts w:ascii="SimSun" w:hAnsi="SimSun" w:eastAsia="SimSun" w:cs="SimSun"/>
                <w:kern w:val="0"/>
                <w:sz w:val="24"/>
                <w:szCs w:val="24"/>
                <w:lang w:val="en-US" w:eastAsia="zh-CN" w:bidi="ar"/>
              </w:rPr>
              <w:t>Contains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3F065CB">
            <w:pPr>
              <w:keepNext w:val="0"/>
              <w:keepLines w:val="0"/>
              <w:widowControl/>
              <w:suppressLineNumbers w:val="0"/>
              <w:jc w:val="left"/>
            </w:pPr>
            <w:r>
              <w:rPr>
                <w:rFonts w:ascii="SimSun" w:hAnsi="SimSun" w:eastAsia="SimSun" w:cs="SimSun"/>
                <w:kern w:val="0"/>
                <w:sz w:val="24"/>
                <w:szCs w:val="24"/>
                <w:lang w:val="en-US" w:eastAsia="zh-CN" w:bidi="ar"/>
              </w:rPr>
              <w:t>JRE + Development Tools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033D769">
            <w:pPr>
              <w:keepNext w:val="0"/>
              <w:keepLines w:val="0"/>
              <w:widowControl/>
              <w:suppressLineNumbers w:val="0"/>
              <w:jc w:val="left"/>
            </w:pPr>
            <w:r>
              <w:rPr>
                <w:rFonts w:ascii="SimSun" w:hAnsi="SimSun" w:eastAsia="SimSun" w:cs="SimSun"/>
                <w:kern w:val="0"/>
                <w:sz w:val="24"/>
                <w:szCs w:val="24"/>
                <w:lang w:val="en-US" w:eastAsia="zh-CN" w:bidi="ar"/>
              </w:rPr>
              <w:t>JVM + Java Libraries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80EBF6C">
            <w:pPr>
              <w:keepNext w:val="0"/>
              <w:keepLines w:val="0"/>
              <w:widowControl/>
              <w:suppressLineNumbers w:val="0"/>
              <w:jc w:val="left"/>
            </w:pPr>
            <w:r>
              <w:rPr>
                <w:rFonts w:ascii="SimSun" w:hAnsi="SimSun" w:eastAsia="SimSun" w:cs="SimSun"/>
                <w:kern w:val="0"/>
                <w:sz w:val="24"/>
                <w:szCs w:val="24"/>
                <w:lang w:val="en-US" w:eastAsia="zh-CN" w:bidi="ar"/>
              </w:rPr>
              <w:t>Execution Engine and Memory Management</w:t>
            </w:r>
          </w:p>
        </w:tc>
      </w:tr>
      <w:tr w14:paraId="2E2B4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FEE824B">
            <w:pPr>
              <w:keepNext w:val="0"/>
              <w:keepLines w:val="0"/>
              <w:widowControl/>
              <w:suppressLineNumbers w:val="0"/>
              <w:jc w:val="left"/>
            </w:pPr>
            <w:r>
              <w:rPr>
                <w:rFonts w:ascii="SimSun" w:hAnsi="SimSun" w:eastAsia="SimSun" w:cs="SimSun"/>
                <w:kern w:val="0"/>
                <w:sz w:val="24"/>
                <w:szCs w:val="24"/>
                <w:lang w:val="en-US" w:eastAsia="zh-CN" w:bidi="ar"/>
              </w:rPr>
              <w:t>Compiler (</w:t>
            </w:r>
            <w:r>
              <w:rPr>
                <w:rStyle w:val="44"/>
                <w:rFonts w:ascii="SimSun" w:hAnsi="SimSun" w:eastAsia="SimSun" w:cs="SimSun"/>
                <w:kern w:val="0"/>
                <w:sz w:val="24"/>
                <w:szCs w:val="24"/>
                <w:lang w:val="en-US" w:eastAsia="zh-CN" w:bidi="ar"/>
              </w:rPr>
              <w:t>javac</w:t>
            </w:r>
            <w:r>
              <w:rPr>
                <w:rFonts w:ascii="SimSun" w:hAnsi="SimSun" w:eastAsia="SimSun" w:cs="SimSun"/>
                <w:kern w:val="0"/>
                <w:sz w:val="24"/>
                <w:szCs w:val="24"/>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F2578A5">
            <w:pPr>
              <w:keepNext w:val="0"/>
              <w:keepLines w:val="0"/>
              <w:widowControl/>
              <w:suppressLineNumbers w:val="0"/>
              <w:jc w:val="left"/>
            </w:pPr>
            <w:r>
              <w:rPr>
                <w:rFonts w:ascii="SimSun" w:hAnsi="SimSun" w:eastAsia="SimSun" w:cs="SimSun"/>
                <w:kern w:val="0"/>
                <w:sz w:val="24"/>
                <w:szCs w:val="24"/>
                <w:lang w:val="en-US" w:eastAsia="zh-CN" w:bidi="ar"/>
              </w:rPr>
              <w:t>Yes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F6221FF">
            <w:pPr>
              <w:keepNext w:val="0"/>
              <w:keepLines w:val="0"/>
              <w:widowControl/>
              <w:suppressLineNumbers w:val="0"/>
              <w:jc w:val="left"/>
            </w:pPr>
            <w:r>
              <w:rPr>
                <w:rFonts w:ascii="SimSun" w:hAnsi="SimSun" w:eastAsia="SimSun" w:cs="SimSun"/>
                <w:kern w:val="0"/>
                <w:sz w:val="24"/>
                <w:szCs w:val="24"/>
                <w:lang w:val="en-US" w:eastAsia="zh-CN" w:bidi="ar"/>
              </w:rPr>
              <w:t>No</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94FF936">
            <w:pPr>
              <w:keepNext w:val="0"/>
              <w:keepLines w:val="0"/>
              <w:widowControl/>
              <w:suppressLineNumbers w:val="0"/>
              <w:jc w:val="left"/>
            </w:pPr>
            <w:r>
              <w:rPr>
                <w:rFonts w:ascii="SimSun" w:hAnsi="SimSun" w:eastAsia="SimSun" w:cs="SimSun"/>
                <w:kern w:val="0"/>
                <w:sz w:val="24"/>
                <w:szCs w:val="24"/>
                <w:lang w:val="en-US" w:eastAsia="zh-CN" w:bidi="ar"/>
              </w:rPr>
              <w:t>No</w:t>
            </w:r>
          </w:p>
        </w:tc>
      </w:tr>
      <w:tr w14:paraId="7314D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6078080">
            <w:pPr>
              <w:keepNext w:val="0"/>
              <w:keepLines w:val="0"/>
              <w:widowControl/>
              <w:suppressLineNumbers w:val="0"/>
              <w:jc w:val="left"/>
            </w:pPr>
            <w:r>
              <w:rPr>
                <w:rFonts w:ascii="SimSun" w:hAnsi="SimSun" w:eastAsia="SimSun" w:cs="SimSun"/>
                <w:kern w:val="0"/>
                <w:sz w:val="24"/>
                <w:szCs w:val="24"/>
                <w:lang w:val="en-US" w:eastAsia="zh-CN" w:bidi="ar"/>
              </w:rPr>
              <w:t>Used By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33A8708">
            <w:pPr>
              <w:keepNext w:val="0"/>
              <w:keepLines w:val="0"/>
              <w:widowControl/>
              <w:suppressLineNumbers w:val="0"/>
              <w:jc w:val="left"/>
            </w:pPr>
            <w:r>
              <w:rPr>
                <w:rFonts w:ascii="SimSun" w:hAnsi="SimSun" w:eastAsia="SimSun" w:cs="SimSun"/>
                <w:kern w:val="0"/>
                <w:sz w:val="24"/>
                <w:szCs w:val="24"/>
                <w:lang w:val="en-US" w:eastAsia="zh-CN" w:bidi="ar"/>
              </w:rPr>
              <w:t>Developers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59DCB23">
            <w:pPr>
              <w:keepNext w:val="0"/>
              <w:keepLines w:val="0"/>
              <w:widowControl/>
              <w:suppressLineNumbers w:val="0"/>
              <w:jc w:val="left"/>
            </w:pPr>
            <w:r>
              <w:rPr>
                <w:rFonts w:ascii="SimSun" w:hAnsi="SimSun" w:eastAsia="SimSun" w:cs="SimSun"/>
                <w:kern w:val="0"/>
                <w:sz w:val="24"/>
                <w:szCs w:val="24"/>
                <w:lang w:val="en-US" w:eastAsia="zh-CN" w:bidi="ar"/>
              </w:rPr>
              <w:t>End Users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12A6784">
            <w:pPr>
              <w:keepNext w:val="0"/>
              <w:keepLines w:val="0"/>
              <w:widowControl/>
              <w:suppressLineNumbers w:val="0"/>
              <w:jc w:val="left"/>
            </w:pPr>
            <w:r>
              <w:rPr>
                <w:rFonts w:ascii="SimSun" w:hAnsi="SimSun" w:eastAsia="SimSun" w:cs="SimSun"/>
                <w:kern w:val="0"/>
                <w:sz w:val="24"/>
                <w:szCs w:val="24"/>
                <w:lang w:val="en-US" w:eastAsia="zh-CN" w:bidi="ar"/>
              </w:rPr>
              <w:t>Java Runtime</w:t>
            </w:r>
          </w:p>
        </w:tc>
      </w:tr>
      <w:tr w14:paraId="5D08D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47574E3">
            <w:pPr>
              <w:keepNext w:val="0"/>
              <w:keepLines w:val="0"/>
              <w:widowControl/>
              <w:suppressLineNumbers w:val="0"/>
              <w:jc w:val="left"/>
            </w:pPr>
            <w:r>
              <w:rPr>
                <w:rFonts w:ascii="SimSun" w:hAnsi="SimSun" w:eastAsia="SimSun" w:cs="SimSun"/>
                <w:kern w:val="0"/>
                <w:sz w:val="24"/>
                <w:szCs w:val="24"/>
                <w:lang w:val="en-US" w:eastAsia="zh-CN" w:bidi="ar"/>
              </w:rPr>
              <w:t>Main Function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BC5BEC7">
            <w:pPr>
              <w:keepNext w:val="0"/>
              <w:keepLines w:val="0"/>
              <w:widowControl/>
              <w:suppressLineNumbers w:val="0"/>
              <w:jc w:val="left"/>
            </w:pPr>
            <w:r>
              <w:rPr>
                <w:rFonts w:ascii="SimSun" w:hAnsi="SimSun" w:eastAsia="SimSun" w:cs="SimSun"/>
                <w:kern w:val="0"/>
                <w:sz w:val="24"/>
                <w:szCs w:val="24"/>
                <w:lang w:val="en-US" w:eastAsia="zh-CN" w:bidi="ar"/>
              </w:rPr>
              <w:t>Creates Java applications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448D9E3">
            <w:pPr>
              <w:keepNext w:val="0"/>
              <w:keepLines w:val="0"/>
              <w:widowControl/>
              <w:suppressLineNumbers w:val="0"/>
              <w:jc w:val="left"/>
            </w:pPr>
            <w:r>
              <w:rPr>
                <w:rFonts w:ascii="SimSun" w:hAnsi="SimSun" w:eastAsia="SimSun" w:cs="SimSun"/>
                <w:kern w:val="0"/>
                <w:sz w:val="24"/>
                <w:szCs w:val="24"/>
                <w:lang w:val="en-US" w:eastAsia="zh-CN" w:bidi="ar"/>
              </w:rPr>
              <w:t>Provides runtime environment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69EAD26">
            <w:pPr>
              <w:keepNext w:val="0"/>
              <w:keepLines w:val="0"/>
              <w:widowControl/>
              <w:suppressLineNumbers w:val="0"/>
              <w:jc w:val="left"/>
            </w:pPr>
            <w:r>
              <w:rPr>
                <w:rFonts w:ascii="SimSun" w:hAnsi="SimSun" w:eastAsia="SimSun" w:cs="SimSun"/>
                <w:kern w:val="0"/>
                <w:sz w:val="24"/>
                <w:szCs w:val="24"/>
                <w:lang w:val="en-US" w:eastAsia="zh-CN" w:bidi="ar"/>
              </w:rPr>
              <w:t>Executes bytecode</w:t>
            </w:r>
          </w:p>
        </w:tc>
      </w:tr>
    </w:tbl>
    <w:p w14:paraId="4E008C79">
      <w:pPr>
        <w:rPr>
          <w:rFonts w:hint="default" w:ascii="Times New Roman" w:hAnsi="Times New Roman" w:cs="Times New Roman"/>
          <w:b/>
          <w:bCs/>
          <w:sz w:val="28"/>
          <w:szCs w:val="28"/>
          <w:highlight w:val="yellow"/>
        </w:rPr>
      </w:pPr>
    </w:p>
    <w:p w14:paraId="70B7A52D">
      <w:pPr>
        <w:rPr>
          <w:rFonts w:hint="default" w:ascii="Times New Roman" w:hAnsi="Times New Roman" w:cs="Times New Roman"/>
          <w:b/>
          <w:bCs/>
          <w:sz w:val="28"/>
          <w:szCs w:val="28"/>
          <w:highlight w:val="yellow"/>
        </w:rPr>
      </w:pPr>
      <w:r>
        <w:rPr>
          <w:rFonts w:hint="default" w:ascii="Times New Roman" w:hAnsi="Times New Roman" w:cs="Times New Roman"/>
          <w:b/>
          <w:bCs/>
          <w:sz w:val="28"/>
          <w:szCs w:val="28"/>
          <w:highlight w:val="yellow"/>
        </w:rPr>
        <w:t>Why is Java called a Platform Independent language?</w:t>
      </w:r>
    </w:p>
    <w:p w14:paraId="4B323E14">
      <w:pPr>
        <w:pStyle w:val="85"/>
        <w:keepNext w:val="0"/>
        <w:keepLines w:val="0"/>
        <w:widowControl/>
        <w:suppressLineNumbers w:val="0"/>
        <w:spacing w:before="0" w:beforeAutospacing="1" w:after="0" w:afterAutospacing="1"/>
        <w:ind w:left="720" w:right="720"/>
        <w:rPr>
          <w:rFonts w:hint="default" w:ascii="Times New Roman" w:hAnsi="Times New Roman" w:cs="Times New Roman"/>
        </w:rPr>
      </w:pPr>
      <w:r>
        <w:rPr>
          <w:rFonts w:hint="default" w:ascii="Times New Roman" w:hAnsi="Times New Roman" w:eastAsia="SimSun" w:cs="Times New Roman"/>
          <w:sz w:val="24"/>
          <w:szCs w:val="24"/>
        </w:rPr>
        <w:t>Java is called a platform-independent language because its source code is compiled into bytecode, which can run on any operating system that has a JVM. The JVM converts the bytecode into machine code specific to the operating system. This allows Java to follow the principle "Write Once, Run Anywhere (WORA)."</w:t>
      </w:r>
    </w:p>
    <w:p w14:paraId="55137F5D">
      <w:pPr>
        <w:rPr>
          <w:rFonts w:hint="default"/>
          <w:b/>
          <w:bCs/>
          <w:sz w:val="28"/>
          <w:szCs w:val="28"/>
          <w:highlight w:val="yellow"/>
        </w:rPr>
      </w:pPr>
    </w:p>
    <w:p w14:paraId="0DC0EB72">
      <w:pPr>
        <w:rPr>
          <w:rFonts w:hint="default" w:ascii="Times New Roman" w:hAnsi="Times New Roman" w:cs="Times New Roman"/>
          <w:b/>
          <w:bCs/>
          <w:sz w:val="28"/>
          <w:szCs w:val="28"/>
          <w:highlight w:val="yellow"/>
        </w:rPr>
      </w:pPr>
      <w:r>
        <w:rPr>
          <w:rFonts w:hint="default" w:ascii="Times New Roman" w:hAnsi="Times New Roman" w:cs="Times New Roman"/>
          <w:b/>
          <w:bCs/>
          <w:sz w:val="28"/>
          <w:szCs w:val="28"/>
          <w:highlight w:val="yellow"/>
        </w:rPr>
        <w:t>What is bytecode, and who generates it?</w:t>
      </w:r>
    </w:p>
    <w:p w14:paraId="012CFB06">
      <w:pPr>
        <w:rPr>
          <w:rFonts w:hint="default" w:ascii="Times New Roman" w:hAnsi="Times New Roman" w:cs="Times New Roman"/>
          <w:b/>
          <w:bCs/>
          <w:sz w:val="28"/>
          <w:szCs w:val="28"/>
          <w:highlight w:val="yellow"/>
        </w:rPr>
      </w:pPr>
    </w:p>
    <w:p w14:paraId="5F06C8AA">
      <w:pPr>
        <w:numPr>
          <w:numId w:val="0"/>
        </w:numPr>
        <w:rPr>
          <w:rFonts w:ascii="SimSun" w:hAnsi="SimSun" w:eastAsia="SimSun" w:cs="SimSun"/>
          <w:sz w:val="24"/>
          <w:szCs w:val="24"/>
        </w:rPr>
      </w:pPr>
      <w:r>
        <w:rPr>
          <w:rFonts w:hint="default" w:ascii="Times New Roman" w:hAnsi="Times New Roman" w:eastAsia="SimSun" w:cs="Times New Roman"/>
          <w:sz w:val="28"/>
          <w:szCs w:val="28"/>
        </w:rPr>
        <w:t xml:space="preserve">Bytecode is the intermediate code generated by the Java compiler and stored in </w:t>
      </w:r>
      <w:r>
        <w:rPr>
          <w:rStyle w:val="44"/>
          <w:rFonts w:hint="default" w:ascii="Times New Roman" w:hAnsi="Times New Roman" w:eastAsia="SimSun" w:cs="Times New Roman"/>
          <w:sz w:val="28"/>
          <w:szCs w:val="28"/>
        </w:rPr>
        <w:t>.class</w:t>
      </w:r>
      <w:r>
        <w:rPr>
          <w:rFonts w:hint="default" w:ascii="Times New Roman" w:hAnsi="Times New Roman" w:eastAsia="SimSun" w:cs="Times New Roman"/>
          <w:sz w:val="28"/>
          <w:szCs w:val="28"/>
        </w:rPr>
        <w:t xml:space="preserve"> files. It is not machine code and cannot run directly on the operating system. The JVM executes bytecode by converting it into machine code. Java introduced bytecode to achieve platform independence, allowing the same compiled program to run on any system that has a JVM. This is the reason Java follows the principle "Write Once,</w:t>
      </w:r>
      <w:r>
        <w:rPr>
          <w:rFonts w:ascii="SimSun" w:hAnsi="SimSun" w:eastAsia="SimSun" w:cs="SimSun"/>
          <w:sz w:val="24"/>
          <w:szCs w:val="24"/>
        </w:rPr>
        <w:t xml:space="preserve"> </w:t>
      </w:r>
      <w:r>
        <w:rPr>
          <w:rFonts w:hint="default" w:ascii="Times New Roman" w:hAnsi="Times New Roman" w:eastAsia="SimSun" w:cs="Times New Roman"/>
          <w:sz w:val="24"/>
          <w:szCs w:val="24"/>
        </w:rPr>
        <w:t>Run Anywhere.</w:t>
      </w:r>
      <w:r>
        <w:rPr>
          <w:rFonts w:ascii="SimSun" w:hAnsi="SimSun" w:eastAsia="SimSun" w:cs="SimSun"/>
          <w:sz w:val="24"/>
          <w:szCs w:val="24"/>
        </w:rPr>
        <w:t>"</w:t>
      </w:r>
    </w:p>
    <w:p w14:paraId="74292D41">
      <w:pPr>
        <w:numPr>
          <w:numId w:val="0"/>
        </w:numPr>
        <w:rPr>
          <w:rFonts w:ascii="SimSun" w:hAnsi="SimSun" w:eastAsia="SimSun" w:cs="SimSun"/>
          <w:sz w:val="24"/>
          <w:szCs w:val="24"/>
        </w:rPr>
      </w:pPr>
    </w:p>
    <w:p w14:paraId="2F54367E">
      <w:pPr>
        <w:numPr>
          <w:numId w:val="0"/>
        </w:numPr>
        <w:rPr>
          <w:rFonts w:hint="default" w:ascii="SimSun" w:hAnsi="SimSun" w:eastAsia="SimSun" w:cs="SimSun"/>
          <w:sz w:val="24"/>
          <w:szCs w:val="24"/>
        </w:rPr>
      </w:pPr>
    </w:p>
    <w:p w14:paraId="416A7F9E">
      <w:pPr>
        <w:rPr>
          <w:rFonts w:hint="default" w:ascii="Times New Roman" w:hAnsi="Times New Roman" w:cs="Times New Roman"/>
          <w:sz w:val="28"/>
          <w:szCs w:val="28"/>
          <w:highlight w:val="yellow"/>
        </w:rPr>
      </w:pPr>
      <w:r>
        <w:rPr>
          <w:rFonts w:hint="default" w:ascii="Times New Roman" w:hAnsi="Times New Roman" w:cs="Times New Roman"/>
          <w:sz w:val="28"/>
          <w:szCs w:val="28"/>
          <w:highlight w:val="yellow"/>
        </w:rPr>
        <w:t>What is the role of the Java Compiler (javac)?</w:t>
      </w:r>
    </w:p>
    <w:p w14:paraId="2FDF7C2C">
      <w:pPr>
        <w:rPr>
          <w:rFonts w:hint="default" w:ascii="Times New Roman" w:hAnsi="Times New Roman" w:cs="Times New Roman"/>
          <w:sz w:val="28"/>
          <w:szCs w:val="28"/>
        </w:rPr>
      </w:pPr>
    </w:p>
    <w:p w14:paraId="5F87E540">
      <w:pPr>
        <w:rPr>
          <w:rFonts w:hint="default" w:ascii="Times New Roman" w:hAnsi="Times New Roman" w:cs="Times New Roman"/>
          <w:sz w:val="28"/>
          <w:szCs w:val="28"/>
        </w:rPr>
      </w:pPr>
      <w:r>
        <w:rPr>
          <w:rFonts w:hint="default" w:ascii="Times New Roman" w:hAnsi="Times New Roman" w:eastAsia="SimSun" w:cs="Times New Roman"/>
          <w:sz w:val="24"/>
          <w:szCs w:val="24"/>
        </w:rPr>
        <w:t>he Java Compiler (</w:t>
      </w:r>
      <w:r>
        <w:rPr>
          <w:rStyle w:val="44"/>
          <w:rFonts w:hint="default" w:ascii="Times New Roman" w:hAnsi="Times New Roman" w:eastAsia="SimSun" w:cs="Times New Roman"/>
          <w:sz w:val="24"/>
          <w:szCs w:val="24"/>
        </w:rPr>
        <w:t>javac</w:t>
      </w:r>
      <w:r>
        <w:rPr>
          <w:rFonts w:hint="default" w:ascii="Times New Roman" w:hAnsi="Times New Roman" w:eastAsia="SimSun" w:cs="Times New Roman"/>
          <w:sz w:val="24"/>
          <w:szCs w:val="24"/>
        </w:rPr>
        <w:t>) is a tool in the JDK that converts Java source code (</w:t>
      </w:r>
      <w:r>
        <w:rPr>
          <w:rStyle w:val="44"/>
          <w:rFonts w:hint="default" w:ascii="Times New Roman" w:hAnsi="Times New Roman" w:eastAsia="SimSun" w:cs="Times New Roman"/>
          <w:sz w:val="24"/>
          <w:szCs w:val="24"/>
        </w:rPr>
        <w:t>.java</w:t>
      </w:r>
      <w:r>
        <w:rPr>
          <w:rFonts w:hint="default" w:ascii="Times New Roman" w:hAnsi="Times New Roman" w:eastAsia="SimSun" w:cs="Times New Roman"/>
          <w:sz w:val="24"/>
          <w:szCs w:val="24"/>
        </w:rPr>
        <w:t xml:space="preserve"> files) into bytecode (</w:t>
      </w:r>
      <w:r>
        <w:rPr>
          <w:rStyle w:val="44"/>
          <w:rFonts w:hint="default" w:ascii="Times New Roman" w:hAnsi="Times New Roman" w:eastAsia="SimSun" w:cs="Times New Roman"/>
          <w:sz w:val="24"/>
          <w:szCs w:val="24"/>
        </w:rPr>
        <w:t>.class</w:t>
      </w:r>
      <w:r>
        <w:rPr>
          <w:rFonts w:hint="default" w:ascii="Times New Roman" w:hAnsi="Times New Roman" w:eastAsia="SimSun" w:cs="Times New Roman"/>
          <w:sz w:val="24"/>
          <w:szCs w:val="24"/>
        </w:rPr>
        <w:t xml:space="preserve"> files). It checks the code for syntax and compilation errors and generates platform-independent bytecode, which is later executed by the JVM.</w:t>
      </w:r>
    </w:p>
    <w:p w14:paraId="69012E79">
      <w:pPr>
        <w:rPr>
          <w:rFonts w:hint="default"/>
          <w:sz w:val="28"/>
          <w:szCs w:val="28"/>
        </w:rPr>
      </w:pPr>
    </w:p>
    <w:p w14:paraId="74648356">
      <w:pPr>
        <w:rPr>
          <w:rFonts w:hint="default"/>
          <w:b/>
          <w:bCs/>
          <w:sz w:val="28"/>
          <w:szCs w:val="28"/>
          <w:highlight w:val="yellow"/>
        </w:rPr>
      </w:pPr>
      <w:r>
        <w:rPr>
          <w:rFonts w:hint="default"/>
          <w:b/>
          <w:bCs/>
          <w:sz w:val="28"/>
          <w:szCs w:val="28"/>
          <w:highlight w:val="yellow"/>
        </w:rPr>
        <w:t>What is the role of the Class Loader in the JVM?</w:t>
      </w:r>
    </w:p>
    <w:p w14:paraId="3D198266">
      <w:pPr>
        <w:rPr>
          <w:rFonts w:hint="default"/>
          <w:b/>
          <w:bCs/>
          <w:sz w:val="28"/>
          <w:szCs w:val="28"/>
          <w:highlight w:val="yellow"/>
        </w:rPr>
      </w:pPr>
    </w:p>
    <w:p w14:paraId="06A34421">
      <w:pPr>
        <w:rPr>
          <w:rFonts w:hint="default" w:ascii="Times New Roman" w:hAnsi="Times New Roman" w:cs="Times New Roman"/>
          <w:b/>
          <w:bCs/>
          <w:sz w:val="28"/>
          <w:szCs w:val="28"/>
          <w:highlight w:val="yellow"/>
        </w:rPr>
      </w:pPr>
      <w:r>
        <w:rPr>
          <w:rFonts w:hint="default" w:ascii="Times New Roman" w:hAnsi="Times New Roman" w:eastAsia="SimSun" w:cs="Times New Roman"/>
          <w:sz w:val="24"/>
          <w:szCs w:val="24"/>
        </w:rPr>
        <w:t xml:space="preserve">The Class Loader is a JVM component responsible for loading </w:t>
      </w:r>
      <w:r>
        <w:rPr>
          <w:rStyle w:val="44"/>
          <w:rFonts w:hint="default" w:ascii="Times New Roman" w:hAnsi="Times New Roman" w:eastAsia="SimSun" w:cs="Times New Roman"/>
          <w:sz w:val="24"/>
          <w:szCs w:val="24"/>
        </w:rPr>
        <w:t>.class</w:t>
      </w:r>
      <w:r>
        <w:rPr>
          <w:rFonts w:hint="default" w:ascii="Times New Roman" w:hAnsi="Times New Roman" w:eastAsia="SimSun" w:cs="Times New Roman"/>
          <w:sz w:val="24"/>
          <w:szCs w:val="24"/>
        </w:rPr>
        <w:t xml:space="preserve"> files into memory at runtime. It loads the required classes, including user-defined and Java library classes, before execution. After loading, the bytecode is verified and executed by the JVM. The main types of Class Loaders are Bootstrap, Platform (Extension), and Application Class Loader. This dynamic loading improves memory usage and flexibility.</w:t>
      </w:r>
    </w:p>
    <w:p w14:paraId="092C225D">
      <w:pPr>
        <w:rPr>
          <w:rFonts w:hint="default"/>
          <w:sz w:val="28"/>
          <w:szCs w:val="28"/>
        </w:rPr>
      </w:pPr>
    </w:p>
    <w:p w14:paraId="30DC53BD">
      <w:pPr>
        <w:rPr>
          <w:rFonts w:hint="default" w:ascii="Times New Roman" w:hAnsi="Times New Roman" w:cs="Times New Roman"/>
          <w:b/>
          <w:bCs/>
          <w:sz w:val="28"/>
          <w:szCs w:val="28"/>
          <w:highlight w:val="yellow"/>
        </w:rPr>
      </w:pPr>
      <w:r>
        <w:rPr>
          <w:rFonts w:hint="default" w:ascii="Times New Roman" w:hAnsi="Times New Roman" w:cs="Times New Roman"/>
          <w:b/>
          <w:bCs/>
          <w:sz w:val="28"/>
          <w:szCs w:val="28"/>
          <w:highlight w:val="yellow"/>
        </w:rPr>
        <w:t>What are the different memory areas of the JVM?</w:t>
      </w:r>
    </w:p>
    <w:p w14:paraId="21D2E2DB">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JVM memory is divided into five main areas: Heap, Stack, Method Area, PC Register, and Native Method Stack.</w:t>
      </w:r>
    </w:p>
    <w:p w14:paraId="7C97C79D">
      <w:pPr>
        <w:rPr>
          <w:rFonts w:hint="default" w:ascii="Times New Roman" w:hAnsi="Times New Roman" w:eastAsia="SimSun" w:cs="Times New Roman"/>
          <w:b/>
          <w:bCs/>
          <w:sz w:val="24"/>
          <w:szCs w:val="24"/>
          <w:highlight w:val="yellow"/>
          <w:lang w:val="en-US"/>
        </w:rPr>
      </w:pPr>
      <w:r>
        <w:rPr>
          <w:rFonts w:hint="default" w:ascii="Times New Roman" w:hAnsi="Times New Roman" w:eastAsia="SimSun" w:cs="Times New Roman"/>
          <w:b/>
          <w:bCs/>
          <w:sz w:val="24"/>
          <w:szCs w:val="24"/>
          <w:highlight w:val="yellow"/>
          <w:lang w:val="en-US"/>
        </w:rPr>
        <w:t>1)Heap Area</w:t>
      </w:r>
    </w:p>
    <w:p w14:paraId="1D78D58A">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Heap Memory is a JVM memory area used to store objects and instance variables. Whenever an object is created using the </w:t>
      </w:r>
      <w:r>
        <w:rPr>
          <w:rStyle w:val="44"/>
          <w:rFonts w:hint="default" w:ascii="Times New Roman" w:hAnsi="Times New Roman" w:eastAsia="SimSun" w:cs="Times New Roman"/>
          <w:sz w:val="24"/>
          <w:szCs w:val="24"/>
        </w:rPr>
        <w:t>new</w:t>
      </w:r>
      <w:r>
        <w:rPr>
          <w:rFonts w:hint="default" w:ascii="Times New Roman" w:hAnsi="Times New Roman" w:eastAsia="SimSun" w:cs="Times New Roman"/>
          <w:sz w:val="24"/>
          <w:szCs w:val="24"/>
        </w:rPr>
        <w:t xml:space="preserve"> keyword, it is stored in the Heap. Heap memory is shared among all threads and is managed automatically by the Garbage Collector, which removes unused objects to free memory.</w:t>
      </w:r>
    </w:p>
    <w:p w14:paraId="4448C1DF">
      <w:pPr>
        <w:rPr>
          <w:rFonts w:hint="default" w:ascii="Times New Roman" w:hAnsi="Times New Roman" w:eastAsia="SimSun" w:cs="Times New Roman"/>
          <w:sz w:val="24"/>
          <w:szCs w:val="24"/>
        </w:rPr>
      </w:pPr>
    </w:p>
    <w:p w14:paraId="5E092EC9">
      <w:pPr>
        <w:rPr>
          <w:rFonts w:hint="default" w:ascii="Times New Roman" w:hAnsi="Times New Roman" w:eastAsia="SimSun" w:cs="Times New Roman"/>
          <w:sz w:val="24"/>
          <w:szCs w:val="24"/>
        </w:rPr>
      </w:pPr>
    </w:p>
    <w:p w14:paraId="3B9489D7">
      <w:pPr>
        <w:numPr>
          <w:ilvl w:val="0"/>
          <w:numId w:val="11"/>
        </w:numPr>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highlight w:val="yellow"/>
          <w:lang w:val="en-US"/>
        </w:rPr>
        <w:t xml:space="preserve">Stack Area   </w:t>
      </w:r>
      <w:r>
        <w:rPr>
          <w:rFonts w:hint="default" w:ascii="Times New Roman" w:hAnsi="Times New Roman" w:eastAsia="SimSun" w:cs="Times New Roman"/>
          <w:sz w:val="24"/>
          <w:szCs w:val="24"/>
          <w:lang w:val="en-US"/>
        </w:rPr>
        <w:t xml:space="preserve">                                               </w:t>
      </w:r>
    </w:p>
    <w:p w14:paraId="2B1F41E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Stack Memory is a JVM memory area that stores local variables, method calls, and object references. Each thread has its own stack memory. When a method is called, a stack frame is created, and when the method completes, the frame is automatically removed.</w:t>
      </w:r>
    </w:p>
    <w:p w14:paraId="52346275">
      <w:pPr>
        <w:numPr>
          <w:numId w:val="0"/>
        </w:numPr>
        <w:rPr>
          <w:rFonts w:hint="default" w:ascii="Times New Roman" w:hAnsi="Times New Roman" w:eastAsia="SimSun" w:cs="Times New Roman"/>
          <w:sz w:val="24"/>
          <w:szCs w:val="24"/>
        </w:rPr>
      </w:pPr>
    </w:p>
    <w:p w14:paraId="7DFA13E2">
      <w:pPr>
        <w:numPr>
          <w:ilvl w:val="0"/>
          <w:numId w:val="11"/>
        </w:numPr>
        <w:ind w:left="0" w:leftChars="0" w:firstLine="0" w:firstLineChars="0"/>
        <w:rPr>
          <w:rFonts w:hint="default" w:ascii="Times New Roman" w:hAnsi="Times New Roman" w:eastAsia="SimSun" w:cs="Times New Roman"/>
          <w:b/>
          <w:bCs/>
          <w:sz w:val="24"/>
          <w:szCs w:val="24"/>
          <w:highlight w:val="yellow"/>
          <w:lang w:val="en-US"/>
        </w:rPr>
      </w:pPr>
      <w:r>
        <w:rPr>
          <w:rFonts w:hint="default" w:ascii="Times New Roman" w:hAnsi="Times New Roman" w:eastAsia="SimSun" w:cs="Times New Roman"/>
          <w:b/>
          <w:bCs/>
          <w:sz w:val="24"/>
          <w:szCs w:val="24"/>
          <w:highlight w:val="yellow"/>
          <w:lang w:val="en-US"/>
        </w:rPr>
        <w:t xml:space="preserve">Native Method Stack </w:t>
      </w:r>
    </w:p>
    <w:p w14:paraId="41E7C9F4">
      <w:pPr>
        <w:numPr>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Native Method Stack is a JVM memory area used to execute native methods, which are methods written in languages like C or C++. Whenever Java interacts with native code, the Native Method Stack is used to manage that execution.</w:t>
      </w:r>
    </w:p>
    <w:p w14:paraId="6955FAB9">
      <w:pPr>
        <w:numPr>
          <w:numId w:val="0"/>
        </w:numPr>
        <w:ind w:leftChars="0"/>
        <w:rPr>
          <w:rFonts w:hint="default" w:ascii="Times New Roman" w:hAnsi="Times New Roman" w:eastAsia="SimSun" w:cs="Times New Roman"/>
          <w:sz w:val="24"/>
          <w:szCs w:val="24"/>
        </w:rPr>
      </w:pPr>
    </w:p>
    <w:p w14:paraId="019C6169">
      <w:pPr>
        <w:numPr>
          <w:ilvl w:val="0"/>
          <w:numId w:val="11"/>
        </w:numPr>
        <w:ind w:left="0" w:leftChars="0" w:firstLine="0" w:firstLineChars="0"/>
        <w:rPr>
          <w:rFonts w:hint="default" w:ascii="Times New Roman" w:hAnsi="Times New Roman" w:eastAsia="SimSun" w:cs="Times New Roman"/>
          <w:b/>
          <w:bCs/>
          <w:sz w:val="24"/>
          <w:szCs w:val="24"/>
          <w:highlight w:val="yellow"/>
          <w:lang w:val="en-US"/>
        </w:rPr>
      </w:pPr>
      <w:r>
        <w:rPr>
          <w:rFonts w:hint="default" w:ascii="Times New Roman" w:hAnsi="Times New Roman" w:eastAsia="SimSun" w:cs="Times New Roman"/>
          <w:b/>
          <w:bCs/>
          <w:sz w:val="24"/>
          <w:szCs w:val="24"/>
          <w:highlight w:val="yellow"/>
          <w:lang w:val="en-US"/>
        </w:rPr>
        <w:t>PC register</w:t>
      </w:r>
    </w:p>
    <w:p w14:paraId="1F1B66A4">
      <w:pPr>
        <w:numPr>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PC Register (Program Counter Register) is a small memory area in the JVM that stores the address of the current instruction being executed. It helps the JVM know which instruction to execute next during program execution. Each thread has its own PC Register.</w:t>
      </w:r>
    </w:p>
    <w:p w14:paraId="5324BF99">
      <w:pPr>
        <w:numPr>
          <w:numId w:val="0"/>
        </w:numPr>
        <w:ind w:leftChars="0"/>
        <w:rPr>
          <w:rFonts w:hint="default" w:ascii="Times New Roman" w:hAnsi="Times New Roman" w:eastAsia="SimSun" w:cs="Times New Roman"/>
          <w:b/>
          <w:bCs/>
          <w:sz w:val="24"/>
          <w:szCs w:val="24"/>
          <w:highlight w:val="yellow"/>
        </w:rPr>
      </w:pPr>
    </w:p>
    <w:p w14:paraId="7A7F2B61">
      <w:pPr>
        <w:numPr>
          <w:ilvl w:val="0"/>
          <w:numId w:val="11"/>
        </w:numPr>
        <w:ind w:left="0" w:leftChars="0" w:firstLine="0" w:firstLineChars="0"/>
        <w:rPr>
          <w:rFonts w:hint="default" w:ascii="Times New Roman" w:hAnsi="Times New Roman" w:eastAsia="SimSun" w:cs="Times New Roman"/>
          <w:b/>
          <w:bCs/>
          <w:sz w:val="24"/>
          <w:szCs w:val="24"/>
          <w:highlight w:val="yellow"/>
          <w:lang w:val="en-US"/>
        </w:rPr>
      </w:pPr>
      <w:r>
        <w:rPr>
          <w:rFonts w:hint="default" w:ascii="Times New Roman" w:hAnsi="Times New Roman" w:eastAsia="SimSun" w:cs="Times New Roman"/>
          <w:b/>
          <w:bCs/>
          <w:sz w:val="24"/>
          <w:szCs w:val="24"/>
          <w:highlight w:val="yellow"/>
          <w:lang w:val="en-US"/>
        </w:rPr>
        <w:t>Method area</w:t>
      </w:r>
    </w:p>
    <w:p w14:paraId="7893D7AF">
      <w:pPr>
        <w:numPr>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Method Area is a JVM memory area that stores class-level information such as class metadata, method information, static variables, and the runtime constant pool. It is shared among all threads and is created when classes are loaded into the JVM.</w:t>
      </w:r>
    </w:p>
    <w:p w14:paraId="4BA05308">
      <w:pPr>
        <w:numPr>
          <w:numId w:val="0"/>
        </w:numPr>
        <w:ind w:leftChars="0"/>
        <w:rPr>
          <w:rFonts w:hint="default" w:ascii="SimSun" w:hAnsi="SimSun" w:eastAsia="SimSun" w:cs="SimSun"/>
          <w:sz w:val="24"/>
          <w:szCs w:val="24"/>
          <w:lang w:val="en-US"/>
        </w:rPr>
      </w:pPr>
    </w:p>
    <w:p w14:paraId="2C2E435A">
      <w:pPr>
        <w:rPr>
          <w:rFonts w:hint="default"/>
          <w:b/>
          <w:bCs/>
          <w:sz w:val="28"/>
          <w:szCs w:val="28"/>
          <w:highlight w:val="yellow"/>
        </w:rPr>
      </w:pPr>
      <w:r>
        <w:rPr>
          <w:rFonts w:hint="default"/>
          <w:b/>
          <w:bCs/>
          <w:sz w:val="28"/>
          <w:szCs w:val="28"/>
          <w:highlight w:val="yellow"/>
        </w:rPr>
        <w:t>What is the difference between a .java file, a .class file, and bytecode?</w:t>
      </w:r>
    </w:p>
    <w:p w14:paraId="52BE0AF1">
      <w:pPr>
        <w:rPr>
          <w:rFonts w:hint="default"/>
          <w:sz w:val="28"/>
          <w:szCs w:val="28"/>
        </w:rPr>
      </w:pP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333"/>
        <w:gridCol w:w="7083"/>
      </w:tblGrid>
      <w:tr w14:paraId="085DA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D057083">
            <w:pPr>
              <w:keepNext w:val="0"/>
              <w:keepLines w:val="0"/>
              <w:widowControl/>
              <w:suppressLineNumbers w:val="0"/>
              <w:jc w:val="center"/>
              <w:rPr>
                <w:b/>
                <w:bCs/>
              </w:rPr>
            </w:pPr>
            <w:r>
              <w:rPr>
                <w:rFonts w:ascii="SimSun" w:hAnsi="SimSun" w:eastAsia="SimSun" w:cs="SimSun"/>
                <w:b/>
                <w:bCs/>
                <w:kern w:val="0"/>
                <w:sz w:val="24"/>
                <w:szCs w:val="24"/>
                <w:lang w:val="en-US" w:eastAsia="zh-CN" w:bidi="ar"/>
              </w:rPr>
              <w:t>Term</w:t>
            </w:r>
          </w:p>
        </w:tc>
        <w:tc>
          <w:tcPr>
            <w:tcW w:w="0" w:type="auto"/>
            <w:shd w:val="clear"/>
            <w:vAlign w:val="center"/>
          </w:tcPr>
          <w:p w14:paraId="2EE02CF0">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1ECE7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FEF6554">
            <w:pPr>
              <w:keepNext w:val="0"/>
              <w:keepLines w:val="0"/>
              <w:widowControl/>
              <w:suppressLineNumbers w:val="0"/>
              <w:jc w:val="center"/>
            </w:pPr>
            <w:r>
              <w:rPr>
                <w:rStyle w:val="92"/>
                <w:rFonts w:ascii="SimSun" w:hAnsi="SimSun" w:eastAsia="SimSun" w:cs="SimSun"/>
                <w:kern w:val="0"/>
                <w:sz w:val="24"/>
                <w:szCs w:val="24"/>
                <w:lang w:val="en-US" w:eastAsia="zh-CN" w:bidi="ar"/>
              </w:rPr>
              <w:t>.java file</w:t>
            </w:r>
          </w:p>
        </w:tc>
        <w:tc>
          <w:tcPr>
            <w:tcW w:w="0" w:type="auto"/>
            <w:shd w:val="clear"/>
            <w:vAlign w:val="center"/>
          </w:tcPr>
          <w:p w14:paraId="437C6AC6">
            <w:pPr>
              <w:keepNext w:val="0"/>
              <w:keepLines w:val="0"/>
              <w:widowControl/>
              <w:suppressLineNumbers w:val="0"/>
              <w:jc w:val="center"/>
            </w:pPr>
            <w:r>
              <w:rPr>
                <w:rFonts w:ascii="SimSun" w:hAnsi="SimSun" w:eastAsia="SimSun" w:cs="SimSun"/>
                <w:kern w:val="0"/>
                <w:sz w:val="24"/>
                <w:szCs w:val="24"/>
                <w:lang w:val="en-US" w:eastAsia="zh-CN" w:bidi="ar"/>
              </w:rPr>
              <w:t>Contains the Java source code written by the developer.</w:t>
            </w:r>
          </w:p>
        </w:tc>
      </w:tr>
      <w:tr w14:paraId="2CC6F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43DC3E9">
            <w:pPr>
              <w:keepNext w:val="0"/>
              <w:keepLines w:val="0"/>
              <w:widowControl/>
              <w:suppressLineNumbers w:val="0"/>
              <w:jc w:val="center"/>
            </w:pPr>
            <w:r>
              <w:rPr>
                <w:rStyle w:val="92"/>
                <w:rFonts w:ascii="SimSun" w:hAnsi="SimSun" w:eastAsia="SimSun" w:cs="SimSun"/>
                <w:kern w:val="0"/>
                <w:sz w:val="24"/>
                <w:szCs w:val="24"/>
                <w:lang w:val="en-US" w:eastAsia="zh-CN" w:bidi="ar"/>
              </w:rPr>
              <w:t>.class file</w:t>
            </w:r>
          </w:p>
        </w:tc>
        <w:tc>
          <w:tcPr>
            <w:tcW w:w="0" w:type="auto"/>
            <w:shd w:val="clear"/>
            <w:vAlign w:val="center"/>
          </w:tcPr>
          <w:p w14:paraId="2E0DE587">
            <w:pPr>
              <w:keepNext w:val="0"/>
              <w:keepLines w:val="0"/>
              <w:widowControl/>
              <w:suppressLineNumbers w:val="0"/>
              <w:jc w:val="center"/>
            </w:pPr>
            <w:r>
              <w:rPr>
                <w:rFonts w:ascii="SimSun" w:hAnsi="SimSun" w:eastAsia="SimSun" w:cs="SimSun"/>
                <w:kern w:val="0"/>
                <w:sz w:val="24"/>
                <w:szCs w:val="24"/>
                <w:lang w:val="en-US" w:eastAsia="zh-CN" w:bidi="ar"/>
              </w:rPr>
              <w:t>File generated by the Java compiler (</w:t>
            </w:r>
            <w:r>
              <w:rPr>
                <w:rStyle w:val="44"/>
                <w:rFonts w:ascii="SimSun" w:hAnsi="SimSun" w:eastAsia="SimSun" w:cs="SimSun"/>
                <w:kern w:val="0"/>
                <w:sz w:val="24"/>
                <w:szCs w:val="24"/>
                <w:lang w:val="en-US" w:eastAsia="zh-CN" w:bidi="ar"/>
              </w:rPr>
              <w:t>javac</w:t>
            </w:r>
            <w:r>
              <w:rPr>
                <w:rFonts w:ascii="SimSun" w:hAnsi="SimSun" w:eastAsia="SimSun" w:cs="SimSun"/>
                <w:kern w:val="0"/>
                <w:sz w:val="24"/>
                <w:szCs w:val="24"/>
                <w:lang w:val="en-US" w:eastAsia="zh-CN" w:bidi="ar"/>
              </w:rPr>
              <w:t>) after compilation.</w:t>
            </w:r>
          </w:p>
        </w:tc>
      </w:tr>
      <w:tr w14:paraId="2F002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E6ED63C">
            <w:pPr>
              <w:keepNext w:val="0"/>
              <w:keepLines w:val="0"/>
              <w:widowControl/>
              <w:suppressLineNumbers w:val="0"/>
              <w:jc w:val="center"/>
            </w:pPr>
            <w:r>
              <w:rPr>
                <w:rStyle w:val="92"/>
                <w:rFonts w:ascii="SimSun" w:hAnsi="SimSun" w:eastAsia="SimSun" w:cs="SimSun"/>
                <w:kern w:val="0"/>
                <w:sz w:val="24"/>
                <w:szCs w:val="24"/>
                <w:lang w:val="en-US" w:eastAsia="zh-CN" w:bidi="ar"/>
              </w:rPr>
              <w:t>Bytecode</w:t>
            </w:r>
          </w:p>
        </w:tc>
        <w:tc>
          <w:tcPr>
            <w:tcW w:w="0" w:type="auto"/>
            <w:shd w:val="clear"/>
            <w:vAlign w:val="center"/>
          </w:tcPr>
          <w:p w14:paraId="2A45F300">
            <w:pPr>
              <w:keepNext w:val="0"/>
              <w:keepLines w:val="0"/>
              <w:widowControl/>
              <w:suppressLineNumbers w:val="0"/>
              <w:jc w:val="center"/>
            </w:pPr>
            <w:r>
              <w:rPr>
                <w:rFonts w:ascii="SimSun" w:hAnsi="SimSun" w:eastAsia="SimSun" w:cs="SimSun"/>
                <w:kern w:val="0"/>
                <w:sz w:val="24"/>
                <w:szCs w:val="24"/>
                <w:lang w:val="en-US" w:eastAsia="zh-CN" w:bidi="ar"/>
              </w:rPr>
              <w:t xml:space="preserve">The intermediate code stored inside the </w:t>
            </w:r>
            <w:r>
              <w:rPr>
                <w:rStyle w:val="44"/>
                <w:rFonts w:ascii="SimSun" w:hAnsi="SimSun" w:eastAsia="SimSun" w:cs="SimSun"/>
                <w:kern w:val="0"/>
                <w:sz w:val="24"/>
                <w:szCs w:val="24"/>
                <w:lang w:val="en-US" w:eastAsia="zh-CN" w:bidi="ar"/>
              </w:rPr>
              <w:t>.class</w:t>
            </w:r>
            <w:r>
              <w:rPr>
                <w:rFonts w:ascii="SimSun" w:hAnsi="SimSun" w:eastAsia="SimSun" w:cs="SimSun"/>
                <w:kern w:val="0"/>
                <w:sz w:val="24"/>
                <w:szCs w:val="24"/>
                <w:lang w:val="en-US" w:eastAsia="zh-CN" w:bidi="ar"/>
              </w:rPr>
              <w:t xml:space="preserve"> file that the JVM executes.</w:t>
            </w:r>
          </w:p>
        </w:tc>
      </w:tr>
    </w:tbl>
    <w:p w14:paraId="35D78D07">
      <w:pPr>
        <w:jc w:val="center"/>
        <w:rPr>
          <w:rFonts w:hint="default"/>
          <w:sz w:val="28"/>
          <w:szCs w:val="28"/>
        </w:rPr>
      </w:pPr>
    </w:p>
    <w:p w14:paraId="648A337E">
      <w:pPr>
        <w:jc w:val="center"/>
        <w:rPr>
          <w:rFonts w:hint="default"/>
          <w:sz w:val="28"/>
          <w:szCs w:val="28"/>
        </w:rPr>
      </w:pPr>
    </w:p>
    <w:p w14:paraId="00946386">
      <w:pPr>
        <w:jc w:val="center"/>
        <w:rPr>
          <w:rFonts w:hint="default"/>
          <w:sz w:val="28"/>
          <w:szCs w:val="28"/>
        </w:rPr>
      </w:pPr>
    </w:p>
    <w:p w14:paraId="764FAC8A">
      <w:pPr>
        <w:jc w:val="center"/>
        <w:rPr>
          <w:rFonts w:hint="default"/>
          <w:b/>
          <w:bCs/>
          <w:sz w:val="36"/>
          <w:szCs w:val="36"/>
          <w:highlight w:val="yellow"/>
        </w:rPr>
      </w:pPr>
    </w:p>
    <w:p w14:paraId="1D97C72B">
      <w:pPr>
        <w:jc w:val="both"/>
        <w:rPr>
          <w:rFonts w:hint="default"/>
          <w:b/>
          <w:bCs/>
          <w:sz w:val="36"/>
          <w:szCs w:val="36"/>
          <w:highlight w:val="yellow"/>
        </w:rPr>
      </w:pPr>
    </w:p>
    <w:p w14:paraId="6B29F0EE">
      <w:pPr>
        <w:ind w:firstLine="1626" w:firstLineChars="450"/>
        <w:jc w:val="both"/>
        <w:rPr>
          <w:rFonts w:hint="default"/>
          <w:b/>
          <w:bCs/>
          <w:sz w:val="36"/>
          <w:szCs w:val="36"/>
          <w:highlight w:val="yellow"/>
        </w:rPr>
      </w:pPr>
      <w:r>
        <w:rPr>
          <w:rFonts w:hint="default"/>
          <w:b/>
          <w:bCs/>
          <w:sz w:val="36"/>
          <w:szCs w:val="36"/>
          <w:highlight w:val="yellow"/>
        </w:rPr>
        <w:t>Data Type Questions</w:t>
      </w:r>
    </w:p>
    <w:p w14:paraId="2F9A06DF">
      <w:pPr>
        <w:ind w:firstLine="1626" w:firstLineChars="450"/>
        <w:jc w:val="both"/>
        <w:rPr>
          <w:rFonts w:hint="default"/>
          <w:b/>
          <w:bCs/>
          <w:sz w:val="36"/>
          <w:szCs w:val="36"/>
          <w:highlight w:val="yellow"/>
        </w:rPr>
      </w:pPr>
    </w:p>
    <w:p w14:paraId="1E57B728">
      <w:pPr>
        <w:ind w:firstLine="1626" w:firstLineChars="450"/>
        <w:jc w:val="both"/>
        <w:rPr>
          <w:rFonts w:hint="default"/>
          <w:b/>
          <w:bCs/>
          <w:sz w:val="36"/>
          <w:szCs w:val="36"/>
          <w:highlight w:val="yellow"/>
        </w:rPr>
      </w:pPr>
    </w:p>
    <w:p w14:paraId="7628FA9A">
      <w:pPr>
        <w:jc w:val="both"/>
        <w:rPr>
          <w:rFonts w:hint="default"/>
          <w:b/>
          <w:bCs/>
          <w:sz w:val="28"/>
          <w:szCs w:val="28"/>
          <w:highlight w:val="yellow"/>
        </w:rPr>
      </w:pPr>
      <w:r>
        <w:rPr>
          <w:rFonts w:hint="default"/>
          <w:b/>
          <w:bCs/>
          <w:sz w:val="28"/>
          <w:szCs w:val="28"/>
          <w:highlight w:val="yellow"/>
        </w:rPr>
        <w:t>What is a data type in Java, and why do we need it?</w:t>
      </w:r>
    </w:p>
    <w:p w14:paraId="6F3CA75B">
      <w:pPr>
        <w:pStyle w:val="8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A </w:t>
      </w:r>
      <w:r>
        <w:rPr>
          <w:rStyle w:val="92"/>
          <w:rFonts w:hint="default" w:ascii="Times New Roman" w:hAnsi="Times New Roman" w:cs="Times New Roman"/>
        </w:rPr>
        <w:t>data type</w:t>
      </w:r>
      <w:r>
        <w:rPr>
          <w:rFonts w:hint="default" w:ascii="Times New Roman" w:hAnsi="Times New Roman" w:cs="Times New Roman"/>
        </w:rPr>
        <w:t xml:space="preserve"> specifies </w:t>
      </w:r>
      <w:r>
        <w:rPr>
          <w:rStyle w:val="92"/>
          <w:rFonts w:hint="default" w:ascii="Times New Roman" w:hAnsi="Times New Roman" w:cs="Times New Roman"/>
        </w:rPr>
        <w:t>what kind of value a variable can store</w:t>
      </w:r>
      <w:r>
        <w:rPr>
          <w:rFonts w:hint="default" w:ascii="Times New Roman" w:hAnsi="Times New Roman" w:cs="Times New Roman"/>
        </w:rPr>
        <w:t xml:space="preserve"> and how much memory is required for that value.</w:t>
      </w:r>
    </w:p>
    <w:p w14:paraId="2AC4BAC9">
      <w:pPr>
        <w:pStyle w:val="8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In simple words:</w:t>
      </w:r>
    </w:p>
    <w:p w14:paraId="304A7E6B">
      <w:pPr>
        <w:pStyle w:val="85"/>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A data type tells Java what type of data we are storing, such as a number, a character, or a true/false value.</w:t>
      </w:r>
    </w:p>
    <w:p w14:paraId="7F4B2E0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w:t>
      </w:r>
    </w:p>
    <w:p w14:paraId="79182088">
      <w:pPr>
        <w:pStyle w:val="47"/>
        <w:keepNext w:val="0"/>
        <w:keepLines w:val="0"/>
        <w:widowControl/>
        <w:suppressLineNumbers w:val="0"/>
        <w:rPr>
          <w:rFonts w:hint="default" w:ascii="Times New Roman" w:hAnsi="Times New Roman" w:cs="Times New Roman"/>
        </w:rPr>
      </w:pPr>
      <w:r>
        <w:rPr>
          <w:rFonts w:hint="default" w:ascii="Times New Roman" w:hAnsi="Times New Roman" w:cs="Times New Roman"/>
        </w:rPr>
        <w:t>int</w:t>
      </w:r>
      <w:r>
        <w:rPr>
          <w:rStyle w:val="44"/>
          <w:rFonts w:hint="default" w:ascii="Times New Roman" w:hAnsi="Times New Roman" w:cs="Times New Roman"/>
        </w:rPr>
        <w:t xml:space="preserve"> </w:t>
      </w:r>
      <w:r>
        <w:rPr>
          <w:rFonts w:hint="default" w:ascii="Times New Roman" w:hAnsi="Times New Roman" w:cs="Times New Roman"/>
        </w:rPr>
        <w:t>age</w:t>
      </w:r>
      <w:r>
        <w:rPr>
          <w:rStyle w:val="44"/>
          <w:rFonts w:hint="default" w:ascii="Times New Roman" w:hAnsi="Times New Roman" w:cs="Times New Roman"/>
        </w:rPr>
        <w:t xml:space="preserve"> </w:t>
      </w:r>
      <w:r>
        <w:rPr>
          <w:rFonts w:hint="default" w:ascii="Times New Roman" w:hAnsi="Times New Roman" w:cs="Times New Roman"/>
        </w:rPr>
        <w:t>=</w:t>
      </w:r>
      <w:r>
        <w:rPr>
          <w:rStyle w:val="44"/>
          <w:rFonts w:hint="default" w:ascii="Times New Roman" w:hAnsi="Times New Roman" w:cs="Times New Roman"/>
        </w:rPr>
        <w:t xml:space="preserve"> </w:t>
      </w:r>
      <w:r>
        <w:rPr>
          <w:rFonts w:hint="default" w:ascii="Times New Roman" w:hAnsi="Times New Roman" w:cs="Times New Roman"/>
        </w:rPr>
        <w:t>25</w:t>
      </w:r>
      <w:r>
        <w:rPr>
          <w:rStyle w:val="44"/>
          <w:rFonts w:hint="default" w:ascii="Times New Roman" w:hAnsi="Times New Roman" w:cs="Times New Roman"/>
        </w:rPr>
        <w:t>;</w:t>
      </w:r>
      <w:r>
        <w:rPr>
          <w:rFonts w:hint="default" w:ascii="Times New Roman" w:hAnsi="Times New Roman" w:cs="Times New Roman"/>
        </w:rPr>
        <w:t>char</w:t>
      </w:r>
      <w:r>
        <w:rPr>
          <w:rStyle w:val="44"/>
          <w:rFonts w:hint="default" w:ascii="Times New Roman" w:hAnsi="Times New Roman" w:cs="Times New Roman"/>
        </w:rPr>
        <w:t xml:space="preserve"> </w:t>
      </w:r>
      <w:r>
        <w:rPr>
          <w:rFonts w:hint="default" w:ascii="Times New Roman" w:hAnsi="Times New Roman" w:cs="Times New Roman"/>
        </w:rPr>
        <w:t>grade</w:t>
      </w:r>
      <w:r>
        <w:rPr>
          <w:rStyle w:val="44"/>
          <w:rFonts w:hint="default" w:ascii="Times New Roman" w:hAnsi="Times New Roman" w:cs="Times New Roman"/>
        </w:rPr>
        <w:t xml:space="preserve"> </w:t>
      </w:r>
      <w:r>
        <w:rPr>
          <w:rFonts w:hint="default" w:ascii="Times New Roman" w:hAnsi="Times New Roman" w:cs="Times New Roman"/>
        </w:rPr>
        <w:t>=</w:t>
      </w:r>
      <w:r>
        <w:rPr>
          <w:rStyle w:val="44"/>
          <w:rFonts w:hint="default" w:ascii="Times New Roman" w:hAnsi="Times New Roman" w:cs="Times New Roman"/>
        </w:rPr>
        <w:t xml:space="preserve"> </w:t>
      </w:r>
      <w:r>
        <w:rPr>
          <w:rFonts w:hint="default" w:ascii="Times New Roman" w:hAnsi="Times New Roman" w:cs="Times New Roman"/>
        </w:rPr>
        <w:t>'A'</w:t>
      </w:r>
      <w:r>
        <w:rPr>
          <w:rStyle w:val="44"/>
          <w:rFonts w:hint="default" w:ascii="Times New Roman" w:hAnsi="Times New Roman" w:cs="Times New Roman"/>
        </w:rPr>
        <w:t>;</w:t>
      </w:r>
      <w:r>
        <w:rPr>
          <w:rFonts w:hint="default" w:ascii="Times New Roman" w:hAnsi="Times New Roman" w:cs="Times New Roman"/>
        </w:rPr>
        <w:t>boolean</w:t>
      </w:r>
      <w:r>
        <w:rPr>
          <w:rStyle w:val="44"/>
          <w:rFonts w:hint="default" w:ascii="Times New Roman" w:hAnsi="Times New Roman" w:cs="Times New Roman"/>
        </w:rPr>
        <w:t xml:space="preserve"> </w:t>
      </w:r>
      <w:r>
        <w:rPr>
          <w:rFonts w:hint="default" w:ascii="Times New Roman" w:hAnsi="Times New Roman" w:cs="Times New Roman"/>
        </w:rPr>
        <w:t>passed</w:t>
      </w:r>
      <w:r>
        <w:rPr>
          <w:rStyle w:val="44"/>
          <w:rFonts w:hint="default" w:ascii="Times New Roman" w:hAnsi="Times New Roman" w:cs="Times New Roman"/>
        </w:rPr>
        <w:t xml:space="preserve"> </w:t>
      </w:r>
      <w:r>
        <w:rPr>
          <w:rFonts w:hint="default" w:ascii="Times New Roman" w:hAnsi="Times New Roman" w:cs="Times New Roman"/>
        </w:rPr>
        <w:t>=</w:t>
      </w:r>
      <w:r>
        <w:rPr>
          <w:rStyle w:val="44"/>
          <w:rFonts w:hint="default" w:ascii="Times New Roman" w:hAnsi="Times New Roman" w:cs="Times New Roman"/>
        </w:rPr>
        <w:t xml:space="preserve"> </w:t>
      </w:r>
      <w:r>
        <w:rPr>
          <w:rFonts w:hint="default" w:ascii="Times New Roman" w:hAnsi="Times New Roman" w:cs="Times New Roman"/>
        </w:rPr>
        <w:t>true</w:t>
      </w:r>
      <w:r>
        <w:rPr>
          <w:rStyle w:val="44"/>
          <w:rFonts w:hint="default" w:ascii="Times New Roman" w:hAnsi="Times New Roman" w:cs="Times New Roman"/>
        </w:rPr>
        <w:t>;</w:t>
      </w:r>
    </w:p>
    <w:p w14:paraId="5C637086">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Here:</w:t>
      </w:r>
    </w:p>
    <w:p w14:paraId="78115472">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44"/>
          <w:rFonts w:hint="default" w:ascii="Times New Roman" w:hAnsi="Times New Roman" w:cs="Times New Roman"/>
        </w:rPr>
        <w:t>int</w:t>
      </w:r>
      <w:r>
        <w:rPr>
          <w:rFonts w:hint="default" w:ascii="Times New Roman" w:hAnsi="Times New Roman" w:cs="Times New Roman"/>
        </w:rPr>
        <w:t xml:space="preserve"> → stores integer numbers. </w:t>
      </w:r>
    </w:p>
    <w:p w14:paraId="4A904EB9">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44"/>
          <w:rFonts w:hint="default" w:ascii="Times New Roman" w:hAnsi="Times New Roman" w:cs="Times New Roman"/>
        </w:rPr>
        <w:t>char</w:t>
      </w:r>
      <w:r>
        <w:rPr>
          <w:rFonts w:hint="default" w:ascii="Times New Roman" w:hAnsi="Times New Roman" w:cs="Times New Roman"/>
        </w:rPr>
        <w:t xml:space="preserve"> → stores a single character. </w:t>
      </w:r>
    </w:p>
    <w:p w14:paraId="53EA2A40">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44"/>
          <w:rFonts w:hint="default" w:ascii="Times New Roman" w:hAnsi="Times New Roman" w:cs="Times New Roman"/>
        </w:rPr>
        <w:t>boolean</w:t>
      </w:r>
      <w:r>
        <w:rPr>
          <w:rFonts w:hint="default" w:ascii="Times New Roman" w:hAnsi="Times New Roman" w:cs="Times New Roman"/>
        </w:rPr>
        <w:t xml:space="preserve"> → stores </w:t>
      </w:r>
      <w:r>
        <w:rPr>
          <w:rStyle w:val="44"/>
          <w:rFonts w:hint="default" w:ascii="Times New Roman" w:hAnsi="Times New Roman" w:cs="Times New Roman"/>
        </w:rPr>
        <w:t>true</w:t>
      </w:r>
      <w:r>
        <w:rPr>
          <w:rFonts w:hint="default" w:ascii="Times New Roman" w:hAnsi="Times New Roman" w:cs="Times New Roman"/>
        </w:rPr>
        <w:t xml:space="preserve"> or </w:t>
      </w:r>
      <w:r>
        <w:rPr>
          <w:rStyle w:val="44"/>
          <w:rFonts w:hint="default" w:ascii="Times New Roman" w:hAnsi="Times New Roman" w:cs="Times New Roman"/>
        </w:rPr>
        <w:t>false</w:t>
      </w:r>
      <w:r>
        <w:rPr>
          <w:rFonts w:hint="default" w:ascii="Times New Roman" w:hAnsi="Times New Roman" w:cs="Times New Roman"/>
        </w:rPr>
        <w:t xml:space="preserve">. </w:t>
      </w:r>
    </w:p>
    <w:p w14:paraId="2465F9B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Why Do We Need Data Types?</w:t>
      </w:r>
    </w:p>
    <w:p w14:paraId="3B009993">
      <w:pPr>
        <w:keepNext w:val="0"/>
        <w:keepLines w:val="0"/>
        <w:widowControl/>
        <w:numPr>
          <w:numId w:val="0"/>
        </w:numPr>
        <w:suppressLineNumbers w:val="0"/>
        <w:spacing w:before="0" w:beforeAutospacing="1" w:after="0" w:afterAutospacing="1"/>
        <w:ind w:leftChars="0"/>
        <w:rPr>
          <w:rFonts w:hint="default" w:ascii="Times New Roman" w:hAnsi="Times New Roman" w:cs="Times New Roman"/>
        </w:rPr>
      </w:pPr>
      <w:r>
        <w:rPr>
          <w:rStyle w:val="92"/>
          <w:rFonts w:hint="default" w:ascii="Times New Roman" w:hAnsi="Times New Roman" w:cs="Times New Roman"/>
        </w:rPr>
        <w:t>To store the correct type of data</w:t>
      </w:r>
      <w:r>
        <w:rPr>
          <w:rFonts w:hint="default" w:ascii="Times New Roman" w:hAnsi="Times New Roman" w:cs="Times New Roman"/>
        </w:rPr>
        <w:t xml:space="preserve"> </w:t>
      </w:r>
    </w:p>
    <w:p w14:paraId="0F3FDCB0">
      <w:pPr>
        <w:keepNext w:val="0"/>
        <w:keepLines w:val="0"/>
        <w:widowControl/>
        <w:numPr>
          <w:ilvl w:val="1"/>
          <w:numId w:val="12"/>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Age → number </w:t>
      </w:r>
    </w:p>
    <w:p w14:paraId="2A4718B3">
      <w:pPr>
        <w:keepNext w:val="0"/>
        <w:keepLines w:val="0"/>
        <w:widowControl/>
        <w:numPr>
          <w:ilvl w:val="1"/>
          <w:numId w:val="12"/>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Name → text </w:t>
      </w:r>
    </w:p>
    <w:p w14:paraId="0B015B56">
      <w:pPr>
        <w:keepNext w:val="0"/>
        <w:keepLines w:val="0"/>
        <w:widowControl/>
        <w:numPr>
          <w:ilvl w:val="1"/>
          <w:numId w:val="12"/>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Result → true/false </w:t>
      </w:r>
    </w:p>
    <w:p w14:paraId="1065C4A2">
      <w:pPr>
        <w:keepNext w:val="0"/>
        <w:keepLines w:val="0"/>
        <w:widowControl/>
        <w:numPr>
          <w:numId w:val="0"/>
        </w:numPr>
        <w:suppressLineNumbers w:val="0"/>
        <w:spacing w:before="0" w:beforeAutospacing="1" w:after="0" w:afterAutospacing="1"/>
        <w:ind w:leftChars="0"/>
        <w:rPr>
          <w:rFonts w:hint="default" w:ascii="Times New Roman" w:hAnsi="Times New Roman" w:cs="Times New Roman"/>
        </w:rPr>
      </w:pPr>
      <w:r>
        <w:rPr>
          <w:rStyle w:val="92"/>
          <w:rFonts w:hint="default" w:ascii="Times New Roman" w:hAnsi="Times New Roman" w:cs="Times New Roman"/>
        </w:rPr>
        <w:t>Memory Management</w:t>
      </w:r>
      <w:r>
        <w:rPr>
          <w:rFonts w:hint="default" w:ascii="Times New Roman" w:hAnsi="Times New Roman" w:cs="Times New Roman"/>
        </w:rPr>
        <w:t xml:space="preserve"> </w:t>
      </w:r>
      <w:r>
        <w:rPr>
          <w:rFonts w:hint="default" w:ascii="Times New Roman" w:hAnsi="Times New Roman" w:cs="Times New Roman"/>
          <w:lang w:val="en-US"/>
        </w:rPr>
        <w:t>------&gt;</w:t>
      </w:r>
      <w:r>
        <w:rPr>
          <w:rFonts w:hint="default" w:ascii="Times New Roman" w:hAnsi="Times New Roman" w:cs="Times New Roman"/>
        </w:rPr>
        <w:t xml:space="preserve">Different data types use different amounts of memory. </w:t>
      </w:r>
    </w:p>
    <w:p w14:paraId="1F987B44">
      <w:pPr>
        <w:keepNext w:val="0"/>
        <w:keepLines w:val="0"/>
        <w:widowControl/>
        <w:numPr>
          <w:numId w:val="0"/>
        </w:numPr>
        <w:suppressLineNumbers w:val="0"/>
        <w:spacing w:before="0" w:beforeAutospacing="1" w:after="0" w:afterAutospacing="1"/>
        <w:rPr>
          <w:rFonts w:hint="default" w:ascii="Times New Roman" w:hAnsi="Times New Roman" w:cs="Times New Roman"/>
        </w:rPr>
      </w:pPr>
      <w:r>
        <w:rPr>
          <w:rStyle w:val="92"/>
          <w:rFonts w:hint="default" w:ascii="Times New Roman" w:hAnsi="Times New Roman" w:cs="Times New Roman"/>
        </w:rPr>
        <w:t>Type Safety</w:t>
      </w:r>
      <w:r>
        <w:rPr>
          <w:rFonts w:hint="default" w:ascii="Times New Roman" w:hAnsi="Times New Roman" w:cs="Times New Roman"/>
        </w:rPr>
        <w:t xml:space="preserve"> </w:t>
      </w:r>
      <w:r>
        <w:rPr>
          <w:rFonts w:hint="default" w:ascii="Times New Roman" w:hAnsi="Times New Roman" w:cs="Times New Roman"/>
          <w:lang w:val="en-US"/>
        </w:rPr>
        <w:t>----&gt;</w:t>
      </w:r>
      <w:r>
        <w:rPr>
          <w:rFonts w:hint="default" w:ascii="Times New Roman" w:hAnsi="Times New Roman" w:cs="Times New Roman"/>
        </w:rPr>
        <w:t xml:space="preserve">Prevents storing incorrect values. </w:t>
      </w:r>
    </w:p>
    <w:p w14:paraId="68565EB3">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w:t>
      </w:r>
    </w:p>
    <w:p w14:paraId="08793CC6">
      <w:pPr>
        <w:pStyle w:val="47"/>
        <w:keepNext w:val="0"/>
        <w:keepLines w:val="0"/>
        <w:widowControl/>
        <w:suppressLineNumbers w:val="0"/>
        <w:rPr>
          <w:rFonts w:hint="default" w:ascii="Times New Roman" w:hAnsi="Times New Roman" w:cs="Times New Roman"/>
        </w:rPr>
      </w:pPr>
      <w:r>
        <w:rPr>
          <w:rFonts w:hint="default" w:ascii="Times New Roman" w:hAnsi="Times New Roman" w:cs="Times New Roman"/>
        </w:rPr>
        <w:t>int</w:t>
      </w:r>
      <w:r>
        <w:rPr>
          <w:rStyle w:val="44"/>
          <w:rFonts w:hint="default" w:ascii="Times New Roman" w:hAnsi="Times New Roman" w:cs="Times New Roman"/>
        </w:rPr>
        <w:t xml:space="preserve"> </w:t>
      </w:r>
      <w:r>
        <w:rPr>
          <w:rFonts w:hint="default" w:ascii="Times New Roman" w:hAnsi="Times New Roman" w:cs="Times New Roman"/>
        </w:rPr>
        <w:t>age</w:t>
      </w:r>
      <w:r>
        <w:rPr>
          <w:rStyle w:val="44"/>
          <w:rFonts w:hint="default" w:ascii="Times New Roman" w:hAnsi="Times New Roman" w:cs="Times New Roman"/>
        </w:rPr>
        <w:t xml:space="preserve"> </w:t>
      </w:r>
      <w:r>
        <w:rPr>
          <w:rFonts w:hint="default" w:ascii="Times New Roman" w:hAnsi="Times New Roman" w:cs="Times New Roman"/>
        </w:rPr>
        <w:t>=</w:t>
      </w:r>
      <w:r>
        <w:rPr>
          <w:rStyle w:val="44"/>
          <w:rFonts w:hint="default" w:ascii="Times New Roman" w:hAnsi="Times New Roman" w:cs="Times New Roman"/>
        </w:rPr>
        <w:t xml:space="preserve"> </w:t>
      </w:r>
      <w:r>
        <w:rPr>
          <w:rFonts w:hint="default" w:ascii="Times New Roman" w:hAnsi="Times New Roman" w:cs="Times New Roman"/>
        </w:rPr>
        <w:t>"Twenty"</w:t>
      </w:r>
      <w:r>
        <w:rPr>
          <w:rStyle w:val="44"/>
          <w:rFonts w:hint="default" w:ascii="Times New Roman" w:hAnsi="Times New Roman" w:cs="Times New Roman"/>
        </w:rPr>
        <w:t>;</w:t>
      </w:r>
    </w:p>
    <w:p w14:paraId="5C37F2DD">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gives an error because a String cannot be stored in an </w:t>
      </w:r>
      <w:r>
        <w:rPr>
          <w:rStyle w:val="44"/>
          <w:rFonts w:hint="default" w:ascii="Times New Roman" w:hAnsi="Times New Roman" w:cs="Times New Roman"/>
        </w:rPr>
        <w:t>int</w:t>
      </w:r>
      <w:r>
        <w:rPr>
          <w:rFonts w:hint="default" w:ascii="Times New Roman" w:hAnsi="Times New Roman" w:cs="Times New Roman"/>
        </w:rPr>
        <w:t>.</w:t>
      </w:r>
    </w:p>
    <w:p w14:paraId="4EB6F1A0">
      <w:pPr>
        <w:jc w:val="both"/>
        <w:rPr>
          <w:rFonts w:hint="default" w:ascii="Times New Roman" w:hAnsi="Times New Roman" w:cs="Times New Roman"/>
          <w:b/>
          <w:bCs/>
          <w:sz w:val="28"/>
          <w:szCs w:val="28"/>
          <w:highlight w:val="yellow"/>
        </w:rPr>
      </w:pPr>
    </w:p>
    <w:p w14:paraId="5D2DE0D7">
      <w:pPr>
        <w:numPr>
          <w:numId w:val="0"/>
        </w:numPr>
        <w:jc w:val="both"/>
        <w:rPr>
          <w:rFonts w:hint="default" w:ascii="Times New Roman" w:hAnsi="Times New Roman" w:cs="Times New Roman"/>
          <w:b/>
          <w:bCs/>
          <w:sz w:val="28"/>
          <w:szCs w:val="28"/>
          <w:highlight w:val="yellow"/>
        </w:rPr>
      </w:pPr>
      <w:r>
        <w:rPr>
          <w:rFonts w:hint="default" w:ascii="Times New Roman" w:hAnsi="Times New Roman" w:cs="Times New Roman"/>
          <w:b/>
          <w:bCs/>
          <w:sz w:val="28"/>
          <w:szCs w:val="28"/>
          <w:highlight w:val="yellow"/>
        </w:rPr>
        <w:t>What are the two categories of data types in Java?</w:t>
      </w:r>
    </w:p>
    <w:p w14:paraId="70FC656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Types of Data Types in Java</w:t>
      </w:r>
    </w:p>
    <w:p w14:paraId="10A49DD2">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1. Primitive Data Types</w:t>
      </w:r>
    </w:p>
    <w:p w14:paraId="5147005B">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Built into Java:</w:t>
      </w:r>
    </w:p>
    <w:p w14:paraId="087DA6F7">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byte</w:t>
      </w:r>
    </w:p>
    <w:p w14:paraId="5919D33C">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short</w:t>
      </w:r>
    </w:p>
    <w:p w14:paraId="0B03EC8C">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int</w:t>
      </w:r>
    </w:p>
    <w:p w14:paraId="5B820B27">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long</w:t>
      </w:r>
    </w:p>
    <w:p w14:paraId="57AF3C41">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float</w:t>
      </w:r>
    </w:p>
    <w:p w14:paraId="6BE7601F">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double</w:t>
      </w:r>
    </w:p>
    <w:p w14:paraId="3FC3ED41">
      <w:pPr>
        <w:pStyle w:val="47"/>
        <w:keepNext w:val="0"/>
        <w:keepLines w:val="0"/>
        <w:widowControl/>
        <w:suppressLineNumbers w:val="0"/>
        <w:rPr>
          <w:rStyle w:val="44"/>
          <w:rFonts w:hint="default" w:ascii="Times New Roman" w:hAnsi="Times New Roman" w:cs="Times New Roman"/>
        </w:rPr>
      </w:pPr>
      <w:r>
        <w:rPr>
          <w:rStyle w:val="44"/>
          <w:rFonts w:hint="default" w:ascii="Times New Roman" w:hAnsi="Times New Roman" w:cs="Times New Roman"/>
        </w:rPr>
        <w:t>char</w:t>
      </w:r>
    </w:p>
    <w:p w14:paraId="2DA640CB">
      <w:pPr>
        <w:pStyle w:val="47"/>
        <w:keepNext w:val="0"/>
        <w:keepLines w:val="0"/>
        <w:widowControl/>
        <w:suppressLineNumbers w:val="0"/>
        <w:rPr>
          <w:rFonts w:hint="default" w:ascii="Times New Roman" w:hAnsi="Times New Roman" w:cs="Times New Roman"/>
        </w:rPr>
      </w:pPr>
      <w:r>
        <w:rPr>
          <w:rStyle w:val="44"/>
          <w:rFonts w:hint="default" w:ascii="Times New Roman" w:hAnsi="Times New Roman" w:cs="Times New Roman"/>
        </w:rPr>
        <w:t>boolean</w:t>
      </w:r>
    </w:p>
    <w:p w14:paraId="772874A4">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2. Non-Primitive Data Types</w:t>
      </w:r>
    </w:p>
    <w:p w14:paraId="36DBC15E">
      <w:pPr>
        <w:pStyle w:val="8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Created by the programmer or provided by Java:</w:t>
      </w:r>
    </w:p>
    <w:p w14:paraId="0A25BAFB">
      <w:pPr>
        <w:pStyle w:val="47"/>
        <w:keepNext w:val="0"/>
        <w:keepLines w:val="0"/>
        <w:widowControl/>
        <w:suppressLineNumbers w:val="0"/>
        <w:rPr>
          <w:rFonts w:hint="default" w:ascii="Times New Roman" w:hAnsi="Times New Roman" w:cs="Times New Roman"/>
        </w:rPr>
      </w:pPr>
      <w:r>
        <w:rPr>
          <w:rFonts w:hint="default" w:ascii="Times New Roman" w:hAnsi="Times New Roman" w:cs="Times New Roman"/>
        </w:rPr>
        <w:t>String</w:t>
      </w:r>
      <w:r>
        <w:rPr>
          <w:rStyle w:val="44"/>
          <w:rFonts w:hint="default" w:ascii="Times New Roman" w:hAnsi="Times New Roman" w:cs="Times New Roman"/>
        </w:rPr>
        <w:t xml:space="preserve"> </w:t>
      </w:r>
      <w:r>
        <w:rPr>
          <w:rFonts w:hint="default" w:ascii="Times New Roman" w:hAnsi="Times New Roman" w:cs="Times New Roman"/>
        </w:rPr>
        <w:t>name</w:t>
      </w:r>
      <w:r>
        <w:rPr>
          <w:rStyle w:val="44"/>
          <w:rFonts w:hint="default" w:ascii="Times New Roman" w:hAnsi="Times New Roman" w:cs="Times New Roman"/>
        </w:rPr>
        <w:t xml:space="preserve"> </w:t>
      </w:r>
      <w:r>
        <w:rPr>
          <w:rFonts w:hint="default" w:ascii="Times New Roman" w:hAnsi="Times New Roman" w:cs="Times New Roman"/>
        </w:rPr>
        <w:t>=</w:t>
      </w:r>
      <w:r>
        <w:rPr>
          <w:rStyle w:val="44"/>
          <w:rFonts w:hint="default" w:ascii="Times New Roman" w:hAnsi="Times New Roman" w:cs="Times New Roman"/>
        </w:rPr>
        <w:t xml:space="preserve"> </w:t>
      </w:r>
      <w:r>
        <w:rPr>
          <w:rFonts w:hint="default" w:ascii="Times New Roman" w:hAnsi="Times New Roman" w:cs="Times New Roman"/>
        </w:rPr>
        <w:t>"John"</w:t>
      </w:r>
      <w:r>
        <w:rPr>
          <w:rStyle w:val="44"/>
          <w:rFonts w:hint="default" w:ascii="Times New Roman" w:hAnsi="Times New Roman" w:cs="Times New Roman"/>
        </w:rPr>
        <w:t>;</w:t>
      </w:r>
      <w:r>
        <w:rPr>
          <w:rFonts w:hint="default" w:ascii="Times New Roman" w:hAnsi="Times New Roman" w:cs="Times New Roman"/>
        </w:rPr>
        <w:t>int</w:t>
      </w:r>
      <w:r>
        <w:rPr>
          <w:rStyle w:val="44"/>
          <w:rFonts w:hint="default" w:ascii="Times New Roman" w:hAnsi="Times New Roman" w:cs="Times New Roman"/>
        </w:rPr>
        <w:t xml:space="preserve">[] </w:t>
      </w:r>
      <w:r>
        <w:rPr>
          <w:rFonts w:hint="default" w:ascii="Times New Roman" w:hAnsi="Times New Roman" w:cs="Times New Roman"/>
        </w:rPr>
        <w:t>arr</w:t>
      </w:r>
      <w:r>
        <w:rPr>
          <w:rStyle w:val="44"/>
          <w:rFonts w:hint="default" w:ascii="Times New Roman" w:hAnsi="Times New Roman" w:cs="Times New Roman"/>
        </w:rPr>
        <w:t xml:space="preserve"> </w:t>
      </w:r>
      <w:r>
        <w:rPr>
          <w:rFonts w:hint="default" w:ascii="Times New Roman" w:hAnsi="Times New Roman" w:cs="Times New Roman"/>
        </w:rPr>
        <w:t>=</w:t>
      </w:r>
      <w:r>
        <w:rPr>
          <w:rStyle w:val="44"/>
          <w:rFonts w:hint="default" w:ascii="Times New Roman" w:hAnsi="Times New Roman" w:cs="Times New Roman"/>
        </w:rPr>
        <w:t xml:space="preserve"> {</w:t>
      </w:r>
      <w:r>
        <w:rPr>
          <w:rFonts w:hint="default" w:ascii="Times New Roman" w:hAnsi="Times New Roman" w:cs="Times New Roman"/>
        </w:rPr>
        <w:t>1</w:t>
      </w:r>
      <w:r>
        <w:rPr>
          <w:rStyle w:val="44"/>
          <w:rFonts w:hint="default" w:ascii="Times New Roman" w:hAnsi="Times New Roman" w:cs="Times New Roman"/>
        </w:rPr>
        <w:t xml:space="preserve">, </w:t>
      </w:r>
      <w:r>
        <w:rPr>
          <w:rFonts w:hint="default" w:ascii="Times New Roman" w:hAnsi="Times New Roman" w:cs="Times New Roman"/>
        </w:rPr>
        <w:t>2</w:t>
      </w:r>
      <w:r>
        <w:rPr>
          <w:rStyle w:val="44"/>
          <w:rFonts w:hint="default" w:ascii="Times New Roman" w:hAnsi="Times New Roman" w:cs="Times New Roman"/>
        </w:rPr>
        <w:t xml:space="preserve">, </w:t>
      </w:r>
      <w:r>
        <w:rPr>
          <w:rFonts w:hint="default" w:ascii="Times New Roman" w:hAnsi="Times New Roman" w:cs="Times New Roman"/>
        </w:rPr>
        <w:t>3</w:t>
      </w:r>
      <w:r>
        <w:rPr>
          <w:rStyle w:val="44"/>
          <w:rFonts w:hint="default" w:ascii="Times New Roman" w:hAnsi="Times New Roman" w:cs="Times New Roman"/>
        </w:rPr>
        <w:t>};</w:t>
      </w:r>
    </w:p>
    <w:p w14:paraId="3AA98E9D">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Examples:</w:t>
      </w:r>
    </w:p>
    <w:p w14:paraId="6A5E89C6">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String </w:t>
      </w:r>
    </w:p>
    <w:p w14:paraId="45B28263">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Array </w:t>
      </w:r>
    </w:p>
    <w:p w14:paraId="488973FE">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Class </w:t>
      </w:r>
    </w:p>
    <w:p w14:paraId="463DAE19">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Interface </w:t>
      </w:r>
    </w:p>
    <w:p w14:paraId="472849D8">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Object</w:t>
      </w:r>
    </w:p>
    <w:p w14:paraId="5AEA8912">
      <w:pPr>
        <w:numPr>
          <w:numId w:val="0"/>
        </w:numPr>
        <w:jc w:val="both"/>
        <w:rPr>
          <w:rFonts w:hint="default" w:ascii="Times New Roman" w:hAnsi="Times New Roman" w:cs="Times New Roman"/>
          <w:sz w:val="28"/>
          <w:szCs w:val="28"/>
        </w:rPr>
      </w:pPr>
    </w:p>
    <w:p w14:paraId="44AA08E4">
      <w:pPr>
        <w:shd w:val="clear" w:fill="FFFFFF" w:themeFill="background1"/>
        <w:jc w:val="both"/>
        <w:rPr>
          <w:rFonts w:hint="default" w:ascii="Times New Roman" w:hAnsi="Times New Roman" w:cs="Times New Roman"/>
          <w:b/>
          <w:bCs/>
          <w:sz w:val="28"/>
          <w:szCs w:val="28"/>
          <w:highlight w:val="yellow"/>
        </w:rPr>
      </w:pPr>
      <w:r>
        <w:rPr>
          <w:rFonts w:hint="default" w:ascii="Times New Roman" w:hAnsi="Times New Roman" w:cs="Times New Roman"/>
          <w:b/>
          <w:bCs/>
          <w:sz w:val="28"/>
          <w:szCs w:val="28"/>
          <w:highlight w:val="yellow"/>
        </w:rPr>
        <w:t>What are the eight primitive data types in Java?</w:t>
      </w:r>
    </w:p>
    <w:p w14:paraId="25E3A6FC">
      <w:pPr>
        <w:shd w:val="clear" w:fill="FFFFFF" w:themeFill="background1"/>
        <w:jc w:val="both"/>
        <w:rPr>
          <w:rFonts w:hint="default" w:ascii="Times New Roman" w:hAnsi="Times New Roman" w:cs="Times New Roman"/>
          <w:b/>
          <w:bCs/>
          <w:sz w:val="28"/>
          <w:szCs w:val="28"/>
          <w:highlight w:val="yellow"/>
        </w:rPr>
      </w:pP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15" w:type="dxa"/>
          <w:left w:w="15" w:type="dxa"/>
          <w:bottom w:w="15" w:type="dxa"/>
          <w:right w:w="15" w:type="dxa"/>
        </w:tblCellMar>
      </w:tblPr>
      <w:tblGrid>
        <w:gridCol w:w="1183"/>
        <w:gridCol w:w="1760"/>
        <w:gridCol w:w="3695"/>
      </w:tblGrid>
      <w:tr w14:paraId="26F48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color="auto" w:fill="FFFFFF" w:themeFill="background1"/>
            <w:vAlign w:val="center"/>
          </w:tcPr>
          <w:p w14:paraId="728DB7D5">
            <w:pPr>
              <w:keepNext w:val="0"/>
              <w:keepLines w:val="0"/>
              <w:widowControl/>
              <w:suppressLineNumbers w:val="0"/>
              <w:jc w:val="center"/>
              <w:rPr>
                <w:b/>
                <w:bCs/>
              </w:rPr>
            </w:pPr>
            <w:r>
              <w:rPr>
                <w:rFonts w:ascii="SimSun" w:hAnsi="SimSun" w:eastAsia="SimSun" w:cs="SimSun"/>
                <w:b/>
                <w:bCs/>
                <w:kern w:val="0"/>
                <w:sz w:val="24"/>
                <w:szCs w:val="24"/>
                <w:lang w:val="en-US" w:eastAsia="zh-CN" w:bidi="ar"/>
              </w:rPr>
              <w:t>Data Type</w:t>
            </w:r>
          </w:p>
        </w:tc>
        <w:tc>
          <w:tcPr>
            <w:tcW w:w="0" w:type="auto"/>
            <w:shd w:val="clear" w:color="auto" w:fill="FFFFFF" w:themeFill="background1"/>
            <w:vAlign w:val="center"/>
          </w:tcPr>
          <w:p w14:paraId="48102358">
            <w:pPr>
              <w:keepNext w:val="0"/>
              <w:keepLines w:val="0"/>
              <w:widowControl/>
              <w:suppressLineNumbers w:val="0"/>
              <w:jc w:val="center"/>
              <w:rPr>
                <w:b/>
                <w:bCs/>
              </w:rPr>
            </w:pPr>
            <w:r>
              <w:rPr>
                <w:rFonts w:ascii="SimSun" w:hAnsi="SimSun" w:eastAsia="SimSun" w:cs="SimSun"/>
                <w:b/>
                <w:bCs/>
                <w:kern w:val="0"/>
                <w:sz w:val="24"/>
                <w:szCs w:val="24"/>
                <w:lang w:val="en-US" w:eastAsia="zh-CN" w:bidi="ar"/>
              </w:rPr>
              <w:t>Size</w:t>
            </w:r>
          </w:p>
        </w:tc>
        <w:tc>
          <w:tcPr>
            <w:tcW w:w="0" w:type="auto"/>
            <w:shd w:val="clear" w:color="auto" w:fill="FFFFFF" w:themeFill="background1"/>
            <w:vAlign w:val="center"/>
          </w:tcPr>
          <w:p w14:paraId="6E229869">
            <w:pPr>
              <w:keepNext w:val="0"/>
              <w:keepLines w:val="0"/>
              <w:widowControl/>
              <w:suppressLineNumbers w:val="0"/>
              <w:jc w:val="center"/>
              <w:rPr>
                <w:b/>
                <w:bCs/>
              </w:rPr>
            </w:pPr>
            <w:r>
              <w:rPr>
                <w:rFonts w:ascii="SimSun" w:hAnsi="SimSun" w:eastAsia="SimSun" w:cs="SimSun"/>
                <w:b/>
                <w:bCs/>
                <w:kern w:val="0"/>
                <w:sz w:val="24"/>
                <w:szCs w:val="24"/>
                <w:lang w:val="en-US" w:eastAsia="zh-CN" w:bidi="ar"/>
              </w:rPr>
              <w:t>Example</w:t>
            </w:r>
          </w:p>
        </w:tc>
      </w:tr>
      <w:tr w14:paraId="6AB95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15" w:type="dxa"/>
            <w:left w:w="15" w:type="dxa"/>
            <w:bottom w:w="15" w:type="dxa"/>
            <w:right w:w="15" w:type="dxa"/>
          </w:tblCellMar>
        </w:tblPrEx>
        <w:trPr>
          <w:tblCellSpacing w:w="15" w:type="dxa"/>
        </w:trPr>
        <w:tc>
          <w:tcPr>
            <w:tcW w:w="0" w:type="auto"/>
            <w:shd w:val="clear" w:color="auto" w:fill="FFFFFF" w:themeFill="background1"/>
            <w:vAlign w:val="center"/>
          </w:tcPr>
          <w:p w14:paraId="481F23CF">
            <w:pPr>
              <w:keepNext w:val="0"/>
              <w:keepLines w:val="0"/>
              <w:widowControl/>
              <w:suppressLineNumbers w:val="0"/>
              <w:jc w:val="left"/>
            </w:pPr>
            <w:r>
              <w:rPr>
                <w:rStyle w:val="44"/>
                <w:rFonts w:ascii="SimSun" w:hAnsi="SimSun" w:eastAsia="SimSun" w:cs="SimSun"/>
                <w:kern w:val="0"/>
                <w:sz w:val="24"/>
                <w:szCs w:val="24"/>
                <w:lang w:val="en-US" w:eastAsia="zh-CN" w:bidi="ar"/>
              </w:rPr>
              <w:t>byte</w:t>
            </w:r>
          </w:p>
        </w:tc>
        <w:tc>
          <w:tcPr>
            <w:tcW w:w="0" w:type="auto"/>
            <w:shd w:val="clear" w:color="auto" w:fill="FFFFFF" w:themeFill="background1"/>
            <w:vAlign w:val="center"/>
          </w:tcPr>
          <w:p w14:paraId="7E58B51C">
            <w:pPr>
              <w:keepNext w:val="0"/>
              <w:keepLines w:val="0"/>
              <w:widowControl/>
              <w:suppressLineNumbers w:val="0"/>
              <w:jc w:val="left"/>
            </w:pPr>
            <w:r>
              <w:rPr>
                <w:rFonts w:ascii="SimSun" w:hAnsi="SimSun" w:eastAsia="SimSun" w:cs="SimSun"/>
                <w:kern w:val="0"/>
                <w:sz w:val="24"/>
                <w:szCs w:val="24"/>
                <w:lang w:val="en-US" w:eastAsia="zh-CN" w:bidi="ar"/>
              </w:rPr>
              <w:t>1 byte</w:t>
            </w:r>
          </w:p>
        </w:tc>
        <w:tc>
          <w:tcPr>
            <w:tcW w:w="0" w:type="auto"/>
            <w:shd w:val="clear" w:color="auto" w:fill="FFFFFF" w:themeFill="background1"/>
            <w:vAlign w:val="center"/>
          </w:tcPr>
          <w:p w14:paraId="670E6CFC">
            <w:pPr>
              <w:keepNext w:val="0"/>
              <w:keepLines w:val="0"/>
              <w:widowControl/>
              <w:suppressLineNumbers w:val="0"/>
              <w:jc w:val="left"/>
            </w:pPr>
            <w:r>
              <w:rPr>
                <w:rStyle w:val="44"/>
                <w:rFonts w:ascii="SimSun" w:hAnsi="SimSun" w:eastAsia="SimSun" w:cs="SimSun"/>
                <w:kern w:val="0"/>
                <w:sz w:val="24"/>
                <w:szCs w:val="24"/>
                <w:lang w:val="en-US" w:eastAsia="zh-CN" w:bidi="ar"/>
              </w:rPr>
              <w:t>byte age = 25;</w:t>
            </w:r>
          </w:p>
        </w:tc>
      </w:tr>
      <w:tr w14:paraId="351FF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15" w:type="dxa"/>
            <w:left w:w="15" w:type="dxa"/>
            <w:bottom w:w="15" w:type="dxa"/>
            <w:right w:w="15" w:type="dxa"/>
          </w:tblCellMar>
        </w:tblPrEx>
        <w:trPr>
          <w:tblCellSpacing w:w="15" w:type="dxa"/>
        </w:trPr>
        <w:tc>
          <w:tcPr>
            <w:tcW w:w="0" w:type="auto"/>
            <w:shd w:val="clear" w:color="auto" w:fill="FFFFFF" w:themeFill="background1"/>
            <w:vAlign w:val="center"/>
          </w:tcPr>
          <w:p w14:paraId="35F1BB85">
            <w:pPr>
              <w:keepNext w:val="0"/>
              <w:keepLines w:val="0"/>
              <w:widowControl/>
              <w:suppressLineNumbers w:val="0"/>
              <w:jc w:val="left"/>
            </w:pPr>
            <w:r>
              <w:rPr>
                <w:rStyle w:val="44"/>
                <w:rFonts w:ascii="SimSun" w:hAnsi="SimSun" w:eastAsia="SimSun" w:cs="SimSun"/>
                <w:kern w:val="0"/>
                <w:sz w:val="24"/>
                <w:szCs w:val="24"/>
                <w:lang w:val="en-US" w:eastAsia="zh-CN" w:bidi="ar"/>
              </w:rPr>
              <w:t>short</w:t>
            </w:r>
          </w:p>
        </w:tc>
        <w:tc>
          <w:tcPr>
            <w:tcW w:w="0" w:type="auto"/>
            <w:shd w:val="clear" w:color="auto" w:fill="FFFFFF" w:themeFill="background1"/>
            <w:vAlign w:val="center"/>
          </w:tcPr>
          <w:p w14:paraId="39A2C6DC">
            <w:pPr>
              <w:keepNext w:val="0"/>
              <w:keepLines w:val="0"/>
              <w:widowControl/>
              <w:suppressLineNumbers w:val="0"/>
              <w:jc w:val="left"/>
            </w:pPr>
            <w:r>
              <w:rPr>
                <w:rFonts w:ascii="SimSun" w:hAnsi="SimSun" w:eastAsia="SimSun" w:cs="SimSun"/>
                <w:kern w:val="0"/>
                <w:sz w:val="24"/>
                <w:szCs w:val="24"/>
                <w:lang w:val="en-US" w:eastAsia="zh-CN" w:bidi="ar"/>
              </w:rPr>
              <w:t>2 bytes</w:t>
            </w:r>
          </w:p>
        </w:tc>
        <w:tc>
          <w:tcPr>
            <w:tcW w:w="0" w:type="auto"/>
            <w:shd w:val="clear" w:color="auto" w:fill="FFFFFF" w:themeFill="background1"/>
            <w:vAlign w:val="center"/>
          </w:tcPr>
          <w:p w14:paraId="4A42B7B1">
            <w:pPr>
              <w:keepNext w:val="0"/>
              <w:keepLines w:val="0"/>
              <w:widowControl/>
              <w:suppressLineNumbers w:val="0"/>
              <w:jc w:val="left"/>
            </w:pPr>
            <w:r>
              <w:rPr>
                <w:rStyle w:val="44"/>
                <w:rFonts w:ascii="SimSun" w:hAnsi="SimSun" w:eastAsia="SimSun" w:cs="SimSun"/>
                <w:kern w:val="0"/>
                <w:sz w:val="24"/>
                <w:szCs w:val="24"/>
                <w:lang w:val="en-US" w:eastAsia="zh-CN" w:bidi="ar"/>
              </w:rPr>
              <w:t>short year = 2025;</w:t>
            </w:r>
          </w:p>
        </w:tc>
      </w:tr>
      <w:tr w14:paraId="02146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15" w:type="dxa"/>
            <w:left w:w="15" w:type="dxa"/>
            <w:bottom w:w="15" w:type="dxa"/>
            <w:right w:w="15" w:type="dxa"/>
          </w:tblCellMar>
        </w:tblPrEx>
        <w:trPr>
          <w:tblCellSpacing w:w="15" w:type="dxa"/>
        </w:trPr>
        <w:tc>
          <w:tcPr>
            <w:tcW w:w="0" w:type="auto"/>
            <w:shd w:val="clear" w:color="auto" w:fill="FFFFFF" w:themeFill="background1"/>
            <w:vAlign w:val="center"/>
          </w:tcPr>
          <w:p w14:paraId="561BFF9A">
            <w:pPr>
              <w:keepNext w:val="0"/>
              <w:keepLines w:val="0"/>
              <w:widowControl/>
              <w:suppressLineNumbers w:val="0"/>
              <w:jc w:val="left"/>
            </w:pPr>
            <w:r>
              <w:rPr>
                <w:rStyle w:val="44"/>
                <w:rFonts w:ascii="SimSun" w:hAnsi="SimSun" w:eastAsia="SimSun" w:cs="SimSun"/>
                <w:kern w:val="0"/>
                <w:sz w:val="24"/>
                <w:szCs w:val="24"/>
                <w:lang w:val="en-US" w:eastAsia="zh-CN" w:bidi="ar"/>
              </w:rPr>
              <w:t>int</w:t>
            </w:r>
          </w:p>
        </w:tc>
        <w:tc>
          <w:tcPr>
            <w:tcW w:w="0" w:type="auto"/>
            <w:shd w:val="clear" w:color="auto" w:fill="FFFFFF" w:themeFill="background1"/>
            <w:vAlign w:val="center"/>
          </w:tcPr>
          <w:p w14:paraId="282170AF">
            <w:pPr>
              <w:keepNext w:val="0"/>
              <w:keepLines w:val="0"/>
              <w:widowControl/>
              <w:suppressLineNumbers w:val="0"/>
              <w:jc w:val="left"/>
            </w:pPr>
            <w:r>
              <w:rPr>
                <w:rFonts w:ascii="SimSun" w:hAnsi="SimSun" w:eastAsia="SimSun" w:cs="SimSun"/>
                <w:kern w:val="0"/>
                <w:sz w:val="24"/>
                <w:szCs w:val="24"/>
                <w:lang w:val="en-US" w:eastAsia="zh-CN" w:bidi="ar"/>
              </w:rPr>
              <w:t>4 bytes</w:t>
            </w:r>
          </w:p>
        </w:tc>
        <w:tc>
          <w:tcPr>
            <w:tcW w:w="0" w:type="auto"/>
            <w:shd w:val="clear" w:color="auto" w:fill="FFFFFF" w:themeFill="background1"/>
            <w:vAlign w:val="center"/>
          </w:tcPr>
          <w:p w14:paraId="6C22F69E">
            <w:pPr>
              <w:keepNext w:val="0"/>
              <w:keepLines w:val="0"/>
              <w:widowControl/>
              <w:suppressLineNumbers w:val="0"/>
              <w:jc w:val="left"/>
            </w:pPr>
            <w:r>
              <w:rPr>
                <w:rStyle w:val="44"/>
                <w:rFonts w:ascii="SimSun" w:hAnsi="SimSun" w:eastAsia="SimSun" w:cs="SimSun"/>
                <w:kern w:val="0"/>
                <w:sz w:val="24"/>
                <w:szCs w:val="24"/>
                <w:lang w:val="en-US" w:eastAsia="zh-CN" w:bidi="ar"/>
              </w:rPr>
              <w:t>int salary = 50000;</w:t>
            </w:r>
          </w:p>
        </w:tc>
      </w:tr>
      <w:tr w14:paraId="6C66D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15" w:type="dxa"/>
            <w:left w:w="15" w:type="dxa"/>
            <w:bottom w:w="15" w:type="dxa"/>
            <w:right w:w="15" w:type="dxa"/>
          </w:tblCellMar>
        </w:tblPrEx>
        <w:trPr>
          <w:tblCellSpacing w:w="15" w:type="dxa"/>
        </w:trPr>
        <w:tc>
          <w:tcPr>
            <w:tcW w:w="0" w:type="auto"/>
            <w:shd w:val="clear" w:color="auto" w:fill="FFFFFF" w:themeFill="background1"/>
            <w:vAlign w:val="center"/>
          </w:tcPr>
          <w:p w14:paraId="4A9E60B3">
            <w:pPr>
              <w:keepNext w:val="0"/>
              <w:keepLines w:val="0"/>
              <w:widowControl/>
              <w:suppressLineNumbers w:val="0"/>
              <w:jc w:val="left"/>
            </w:pPr>
            <w:r>
              <w:rPr>
                <w:rStyle w:val="44"/>
                <w:rFonts w:ascii="SimSun" w:hAnsi="SimSun" w:eastAsia="SimSun" w:cs="SimSun"/>
                <w:kern w:val="0"/>
                <w:sz w:val="24"/>
                <w:szCs w:val="24"/>
                <w:lang w:val="en-US" w:eastAsia="zh-CN" w:bidi="ar"/>
              </w:rPr>
              <w:t>long</w:t>
            </w:r>
          </w:p>
        </w:tc>
        <w:tc>
          <w:tcPr>
            <w:tcW w:w="0" w:type="auto"/>
            <w:shd w:val="clear" w:color="auto" w:fill="FFFFFF" w:themeFill="background1"/>
            <w:vAlign w:val="center"/>
          </w:tcPr>
          <w:p w14:paraId="44B9019F">
            <w:pPr>
              <w:keepNext w:val="0"/>
              <w:keepLines w:val="0"/>
              <w:widowControl/>
              <w:suppressLineNumbers w:val="0"/>
              <w:jc w:val="left"/>
            </w:pPr>
            <w:r>
              <w:rPr>
                <w:rFonts w:ascii="SimSun" w:hAnsi="SimSun" w:eastAsia="SimSun" w:cs="SimSun"/>
                <w:kern w:val="0"/>
                <w:sz w:val="24"/>
                <w:szCs w:val="24"/>
                <w:lang w:val="en-US" w:eastAsia="zh-CN" w:bidi="ar"/>
              </w:rPr>
              <w:t>8 bytes</w:t>
            </w:r>
          </w:p>
        </w:tc>
        <w:tc>
          <w:tcPr>
            <w:tcW w:w="0" w:type="auto"/>
            <w:shd w:val="clear" w:color="auto" w:fill="FFFFFF" w:themeFill="background1"/>
            <w:vAlign w:val="center"/>
          </w:tcPr>
          <w:p w14:paraId="6FA54563">
            <w:pPr>
              <w:keepNext w:val="0"/>
              <w:keepLines w:val="0"/>
              <w:widowControl/>
              <w:suppressLineNumbers w:val="0"/>
              <w:jc w:val="left"/>
            </w:pPr>
            <w:r>
              <w:rPr>
                <w:rStyle w:val="44"/>
                <w:rFonts w:ascii="SimSun" w:hAnsi="SimSun" w:eastAsia="SimSun" w:cs="SimSun"/>
                <w:kern w:val="0"/>
                <w:sz w:val="24"/>
                <w:szCs w:val="24"/>
                <w:lang w:val="en-US" w:eastAsia="zh-CN" w:bidi="ar"/>
              </w:rPr>
              <w:t>long population = 8000000000L;</w:t>
            </w:r>
          </w:p>
        </w:tc>
      </w:tr>
      <w:tr w14:paraId="3E3E7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15" w:type="dxa"/>
            <w:left w:w="15" w:type="dxa"/>
            <w:bottom w:w="15" w:type="dxa"/>
            <w:right w:w="15" w:type="dxa"/>
          </w:tblCellMar>
        </w:tblPrEx>
        <w:trPr>
          <w:tblCellSpacing w:w="15" w:type="dxa"/>
        </w:trPr>
        <w:tc>
          <w:tcPr>
            <w:tcW w:w="0" w:type="auto"/>
            <w:shd w:val="clear" w:color="auto" w:fill="FFFFFF" w:themeFill="background1"/>
            <w:vAlign w:val="center"/>
          </w:tcPr>
          <w:p w14:paraId="19C63CC6">
            <w:pPr>
              <w:keepNext w:val="0"/>
              <w:keepLines w:val="0"/>
              <w:widowControl/>
              <w:suppressLineNumbers w:val="0"/>
              <w:jc w:val="left"/>
            </w:pPr>
            <w:r>
              <w:rPr>
                <w:rStyle w:val="44"/>
                <w:rFonts w:ascii="SimSun" w:hAnsi="SimSun" w:eastAsia="SimSun" w:cs="SimSun"/>
                <w:kern w:val="0"/>
                <w:sz w:val="24"/>
                <w:szCs w:val="24"/>
                <w:lang w:val="en-US" w:eastAsia="zh-CN" w:bidi="ar"/>
              </w:rPr>
              <w:t>float</w:t>
            </w:r>
          </w:p>
        </w:tc>
        <w:tc>
          <w:tcPr>
            <w:tcW w:w="0" w:type="auto"/>
            <w:shd w:val="clear" w:color="auto" w:fill="FFFFFF" w:themeFill="background1"/>
            <w:vAlign w:val="center"/>
          </w:tcPr>
          <w:p w14:paraId="01A67628">
            <w:pPr>
              <w:keepNext w:val="0"/>
              <w:keepLines w:val="0"/>
              <w:widowControl/>
              <w:suppressLineNumbers w:val="0"/>
              <w:jc w:val="left"/>
            </w:pPr>
            <w:r>
              <w:rPr>
                <w:rFonts w:ascii="SimSun" w:hAnsi="SimSun" w:eastAsia="SimSun" w:cs="SimSun"/>
                <w:kern w:val="0"/>
                <w:sz w:val="24"/>
                <w:szCs w:val="24"/>
                <w:lang w:val="en-US" w:eastAsia="zh-CN" w:bidi="ar"/>
              </w:rPr>
              <w:t>4 bytes</w:t>
            </w:r>
          </w:p>
        </w:tc>
        <w:tc>
          <w:tcPr>
            <w:tcW w:w="0" w:type="auto"/>
            <w:shd w:val="clear" w:color="auto" w:fill="FFFFFF" w:themeFill="background1"/>
            <w:vAlign w:val="center"/>
          </w:tcPr>
          <w:p w14:paraId="5023056E">
            <w:pPr>
              <w:keepNext w:val="0"/>
              <w:keepLines w:val="0"/>
              <w:widowControl/>
              <w:suppressLineNumbers w:val="0"/>
              <w:jc w:val="left"/>
            </w:pPr>
            <w:r>
              <w:rPr>
                <w:rStyle w:val="44"/>
                <w:rFonts w:ascii="SimSun" w:hAnsi="SimSun" w:eastAsia="SimSun" w:cs="SimSun"/>
                <w:kern w:val="0"/>
                <w:sz w:val="24"/>
                <w:szCs w:val="24"/>
                <w:lang w:val="en-US" w:eastAsia="zh-CN" w:bidi="ar"/>
              </w:rPr>
              <w:t>float price = 99.5f;</w:t>
            </w:r>
          </w:p>
        </w:tc>
      </w:tr>
      <w:tr w14:paraId="5FCFD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15" w:type="dxa"/>
            <w:left w:w="15" w:type="dxa"/>
            <w:bottom w:w="15" w:type="dxa"/>
            <w:right w:w="15" w:type="dxa"/>
          </w:tblCellMar>
        </w:tblPrEx>
        <w:trPr>
          <w:tblCellSpacing w:w="15" w:type="dxa"/>
        </w:trPr>
        <w:tc>
          <w:tcPr>
            <w:tcW w:w="0" w:type="auto"/>
            <w:shd w:val="clear" w:color="auto" w:fill="FFFFFF" w:themeFill="background1"/>
            <w:vAlign w:val="center"/>
          </w:tcPr>
          <w:p w14:paraId="2DF4B894">
            <w:pPr>
              <w:keepNext w:val="0"/>
              <w:keepLines w:val="0"/>
              <w:widowControl/>
              <w:suppressLineNumbers w:val="0"/>
              <w:jc w:val="left"/>
            </w:pPr>
            <w:r>
              <w:rPr>
                <w:rStyle w:val="44"/>
                <w:rFonts w:ascii="SimSun" w:hAnsi="SimSun" w:eastAsia="SimSun" w:cs="SimSun"/>
                <w:kern w:val="0"/>
                <w:sz w:val="24"/>
                <w:szCs w:val="24"/>
                <w:lang w:val="en-US" w:eastAsia="zh-CN" w:bidi="ar"/>
              </w:rPr>
              <w:t>double</w:t>
            </w:r>
          </w:p>
        </w:tc>
        <w:tc>
          <w:tcPr>
            <w:tcW w:w="0" w:type="auto"/>
            <w:shd w:val="clear" w:color="auto" w:fill="FFFFFF" w:themeFill="background1"/>
            <w:vAlign w:val="center"/>
          </w:tcPr>
          <w:p w14:paraId="7F2AE4F3">
            <w:pPr>
              <w:keepNext w:val="0"/>
              <w:keepLines w:val="0"/>
              <w:widowControl/>
              <w:suppressLineNumbers w:val="0"/>
              <w:jc w:val="left"/>
            </w:pPr>
            <w:r>
              <w:rPr>
                <w:rFonts w:ascii="SimSun" w:hAnsi="SimSun" w:eastAsia="SimSun" w:cs="SimSun"/>
                <w:kern w:val="0"/>
                <w:sz w:val="24"/>
                <w:szCs w:val="24"/>
                <w:lang w:val="en-US" w:eastAsia="zh-CN" w:bidi="ar"/>
              </w:rPr>
              <w:t>8 bytes</w:t>
            </w:r>
          </w:p>
        </w:tc>
        <w:tc>
          <w:tcPr>
            <w:tcW w:w="0" w:type="auto"/>
            <w:shd w:val="clear" w:color="auto" w:fill="FFFFFF" w:themeFill="background1"/>
            <w:vAlign w:val="center"/>
          </w:tcPr>
          <w:p w14:paraId="6AF89D31">
            <w:pPr>
              <w:keepNext w:val="0"/>
              <w:keepLines w:val="0"/>
              <w:widowControl/>
              <w:suppressLineNumbers w:val="0"/>
              <w:jc w:val="left"/>
            </w:pPr>
            <w:r>
              <w:rPr>
                <w:rStyle w:val="44"/>
                <w:rFonts w:ascii="SimSun" w:hAnsi="SimSun" w:eastAsia="SimSun" w:cs="SimSun"/>
                <w:kern w:val="0"/>
                <w:sz w:val="24"/>
                <w:szCs w:val="24"/>
                <w:lang w:val="en-US" w:eastAsia="zh-CN" w:bidi="ar"/>
              </w:rPr>
              <w:t>double pi = 3.14159;</w:t>
            </w:r>
          </w:p>
        </w:tc>
      </w:tr>
      <w:tr w14:paraId="20790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15" w:type="dxa"/>
            <w:left w:w="15" w:type="dxa"/>
            <w:bottom w:w="15" w:type="dxa"/>
            <w:right w:w="15" w:type="dxa"/>
          </w:tblCellMar>
        </w:tblPrEx>
        <w:trPr>
          <w:tblCellSpacing w:w="15" w:type="dxa"/>
        </w:trPr>
        <w:tc>
          <w:tcPr>
            <w:tcW w:w="0" w:type="auto"/>
            <w:shd w:val="clear" w:color="auto" w:fill="FFFFFF" w:themeFill="background1"/>
            <w:vAlign w:val="center"/>
          </w:tcPr>
          <w:p w14:paraId="473D22EA">
            <w:pPr>
              <w:keepNext w:val="0"/>
              <w:keepLines w:val="0"/>
              <w:widowControl/>
              <w:suppressLineNumbers w:val="0"/>
              <w:jc w:val="left"/>
            </w:pPr>
            <w:r>
              <w:rPr>
                <w:rStyle w:val="44"/>
                <w:rFonts w:ascii="SimSun" w:hAnsi="SimSun" w:eastAsia="SimSun" w:cs="SimSun"/>
                <w:kern w:val="0"/>
                <w:sz w:val="24"/>
                <w:szCs w:val="24"/>
                <w:lang w:val="en-US" w:eastAsia="zh-CN" w:bidi="ar"/>
              </w:rPr>
              <w:t>char</w:t>
            </w:r>
          </w:p>
        </w:tc>
        <w:tc>
          <w:tcPr>
            <w:tcW w:w="0" w:type="auto"/>
            <w:shd w:val="clear" w:color="auto" w:fill="FFFFFF" w:themeFill="background1"/>
            <w:vAlign w:val="center"/>
          </w:tcPr>
          <w:p w14:paraId="7AB44F4C">
            <w:pPr>
              <w:keepNext w:val="0"/>
              <w:keepLines w:val="0"/>
              <w:widowControl/>
              <w:suppressLineNumbers w:val="0"/>
              <w:jc w:val="left"/>
            </w:pPr>
            <w:r>
              <w:rPr>
                <w:rFonts w:ascii="SimSun" w:hAnsi="SimSun" w:eastAsia="SimSun" w:cs="SimSun"/>
                <w:kern w:val="0"/>
                <w:sz w:val="24"/>
                <w:szCs w:val="24"/>
                <w:lang w:val="en-US" w:eastAsia="zh-CN" w:bidi="ar"/>
              </w:rPr>
              <w:t>2 bytes</w:t>
            </w:r>
          </w:p>
        </w:tc>
        <w:tc>
          <w:tcPr>
            <w:tcW w:w="0" w:type="auto"/>
            <w:shd w:val="clear" w:color="auto" w:fill="FFFFFF" w:themeFill="background1"/>
            <w:vAlign w:val="center"/>
          </w:tcPr>
          <w:p w14:paraId="0D546213">
            <w:pPr>
              <w:keepNext w:val="0"/>
              <w:keepLines w:val="0"/>
              <w:widowControl/>
              <w:suppressLineNumbers w:val="0"/>
              <w:jc w:val="left"/>
            </w:pPr>
            <w:r>
              <w:rPr>
                <w:rStyle w:val="44"/>
                <w:rFonts w:ascii="SimSun" w:hAnsi="SimSun" w:eastAsia="SimSun" w:cs="SimSun"/>
                <w:kern w:val="0"/>
                <w:sz w:val="24"/>
                <w:szCs w:val="24"/>
                <w:lang w:val="en-US" w:eastAsia="zh-CN" w:bidi="ar"/>
              </w:rPr>
              <w:t>char grade = 'A';</w:t>
            </w:r>
          </w:p>
        </w:tc>
      </w:tr>
      <w:tr w14:paraId="69954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15" w:type="dxa"/>
            <w:left w:w="15" w:type="dxa"/>
            <w:bottom w:w="15" w:type="dxa"/>
            <w:right w:w="15" w:type="dxa"/>
          </w:tblCellMar>
        </w:tblPrEx>
        <w:trPr>
          <w:tblCellSpacing w:w="15" w:type="dxa"/>
        </w:trPr>
        <w:tc>
          <w:tcPr>
            <w:tcW w:w="0" w:type="auto"/>
            <w:shd w:val="clear" w:color="auto" w:fill="FFFFFF" w:themeFill="background1"/>
            <w:vAlign w:val="center"/>
          </w:tcPr>
          <w:p w14:paraId="3872CC14">
            <w:pPr>
              <w:keepNext w:val="0"/>
              <w:keepLines w:val="0"/>
              <w:widowControl/>
              <w:suppressLineNumbers w:val="0"/>
              <w:jc w:val="left"/>
            </w:pPr>
            <w:r>
              <w:rPr>
                <w:rStyle w:val="44"/>
                <w:rFonts w:ascii="SimSun" w:hAnsi="SimSun" w:eastAsia="SimSun" w:cs="SimSun"/>
                <w:kern w:val="0"/>
                <w:sz w:val="24"/>
                <w:szCs w:val="24"/>
                <w:lang w:val="en-US" w:eastAsia="zh-CN" w:bidi="ar"/>
              </w:rPr>
              <w:t>boolean</w:t>
            </w:r>
          </w:p>
        </w:tc>
        <w:tc>
          <w:tcPr>
            <w:tcW w:w="0" w:type="auto"/>
            <w:shd w:val="clear" w:color="auto" w:fill="FFFFFF" w:themeFill="background1"/>
            <w:vAlign w:val="center"/>
          </w:tcPr>
          <w:p w14:paraId="0D5426AB">
            <w:pPr>
              <w:keepNext w:val="0"/>
              <w:keepLines w:val="0"/>
              <w:widowControl/>
              <w:suppressLineNumbers w:val="0"/>
              <w:jc w:val="left"/>
            </w:pPr>
            <w:r>
              <w:rPr>
                <w:rFonts w:ascii="SimSun" w:hAnsi="SimSun" w:eastAsia="SimSun" w:cs="SimSun"/>
                <w:kern w:val="0"/>
                <w:sz w:val="24"/>
                <w:szCs w:val="24"/>
                <w:lang w:val="en-US" w:eastAsia="zh-CN" w:bidi="ar"/>
              </w:rPr>
              <w:t>Depends on JVM</w:t>
            </w:r>
          </w:p>
        </w:tc>
        <w:tc>
          <w:tcPr>
            <w:tcW w:w="0" w:type="auto"/>
            <w:shd w:val="clear" w:color="auto" w:fill="FFFFFF" w:themeFill="background1"/>
            <w:vAlign w:val="center"/>
          </w:tcPr>
          <w:p w14:paraId="2F8664B7">
            <w:pPr>
              <w:keepNext w:val="0"/>
              <w:keepLines w:val="0"/>
              <w:widowControl/>
              <w:suppressLineNumbers w:val="0"/>
              <w:jc w:val="left"/>
            </w:pPr>
            <w:r>
              <w:rPr>
                <w:rStyle w:val="44"/>
                <w:rFonts w:ascii="SimSun" w:hAnsi="SimSun" w:eastAsia="SimSun" w:cs="SimSun"/>
                <w:kern w:val="0"/>
                <w:sz w:val="24"/>
                <w:szCs w:val="24"/>
                <w:lang w:val="en-US" w:eastAsia="zh-CN" w:bidi="ar"/>
              </w:rPr>
              <w:t>boolean isActive = true;</w:t>
            </w:r>
          </w:p>
        </w:tc>
      </w:tr>
    </w:tbl>
    <w:p w14:paraId="219C574D">
      <w:pPr>
        <w:jc w:val="both"/>
        <w:rPr>
          <w:rFonts w:hint="default" w:ascii="Times New Roman" w:hAnsi="Times New Roman" w:cs="Times New Roman"/>
          <w:b/>
          <w:bCs/>
          <w:sz w:val="28"/>
          <w:szCs w:val="28"/>
          <w:highlight w:val="yellow"/>
        </w:rPr>
      </w:pPr>
    </w:p>
    <w:p w14:paraId="23F56682">
      <w:pPr>
        <w:jc w:val="both"/>
        <w:rPr>
          <w:rFonts w:hint="default" w:ascii="Times New Roman" w:hAnsi="Times New Roman" w:cs="Times New Roman"/>
          <w:b/>
          <w:bCs/>
          <w:sz w:val="28"/>
          <w:szCs w:val="28"/>
          <w:highlight w:val="yellow"/>
        </w:rPr>
      </w:pPr>
    </w:p>
    <w:p w14:paraId="36241388">
      <w:pPr>
        <w:jc w:val="both"/>
        <w:rPr>
          <w:rFonts w:hint="default" w:ascii="Times New Roman" w:hAnsi="Times New Roman" w:cs="Times New Roman"/>
          <w:b/>
          <w:bCs/>
          <w:sz w:val="28"/>
          <w:szCs w:val="28"/>
          <w:highlight w:val="yellow"/>
        </w:rPr>
      </w:pPr>
      <w:r>
        <w:rPr>
          <w:rFonts w:hint="default" w:ascii="Times New Roman" w:hAnsi="Times New Roman" w:cs="Times New Roman"/>
          <w:b/>
          <w:bCs/>
          <w:sz w:val="28"/>
          <w:szCs w:val="28"/>
          <w:highlight w:val="yellow"/>
        </w:rPr>
        <w:t>What is the size and range of each primitive data type in Java?</w:t>
      </w:r>
    </w:p>
    <w:p w14:paraId="6DCFFC13">
      <w:pPr>
        <w:jc w:val="both"/>
        <w:rPr>
          <w:rFonts w:hint="default" w:ascii="Times New Roman" w:hAnsi="Times New Roman" w:cs="Times New Roman"/>
          <w:b/>
          <w:bCs/>
          <w:sz w:val="28"/>
          <w:szCs w:val="28"/>
          <w:highlight w:val="yellow"/>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46"/>
        <w:gridCol w:w="2011"/>
        <w:gridCol w:w="5269"/>
      </w:tblGrid>
      <w:tr w14:paraId="5A435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vAlign w:val="center"/>
          </w:tcPr>
          <w:p w14:paraId="4691F065">
            <w:pPr>
              <w:keepNext w:val="0"/>
              <w:keepLines w:val="0"/>
              <w:widowControl/>
              <w:suppressLineNumbers w:val="0"/>
              <w:jc w:val="center"/>
              <w:rPr>
                <w:b/>
                <w:bCs/>
              </w:rPr>
            </w:pPr>
            <w:r>
              <w:rPr>
                <w:rFonts w:ascii="SimSun" w:hAnsi="SimSun" w:eastAsia="SimSun" w:cs="SimSun"/>
                <w:b/>
                <w:bCs/>
                <w:kern w:val="0"/>
                <w:sz w:val="24"/>
                <w:szCs w:val="24"/>
                <w:lang w:val="en-US" w:eastAsia="zh-CN" w:bidi="ar"/>
              </w:rPr>
              <w:t>Data Type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C143904">
            <w:pPr>
              <w:keepNext w:val="0"/>
              <w:keepLines w:val="0"/>
              <w:widowControl/>
              <w:suppressLineNumbers w:val="0"/>
              <w:jc w:val="center"/>
              <w:rPr>
                <w:b/>
                <w:bCs/>
              </w:rPr>
            </w:pPr>
            <w:r>
              <w:rPr>
                <w:rFonts w:ascii="SimSun" w:hAnsi="SimSun" w:eastAsia="SimSun" w:cs="SimSun"/>
                <w:b/>
                <w:bCs/>
                <w:kern w:val="0"/>
                <w:sz w:val="24"/>
                <w:szCs w:val="24"/>
                <w:lang w:val="en-US" w:eastAsia="zh-CN" w:bidi="ar"/>
              </w:rPr>
              <w:t>Size</w:t>
            </w:r>
          </w:p>
        </w:tc>
        <w:tc>
          <w:tcPr>
            <w:tcW w:w="5224" w:type="dxa"/>
            <w:tcBorders>
              <w:top w:val="single" w:color="auto" w:sz="4" w:space="0"/>
              <w:left w:val="single" w:color="auto" w:sz="4" w:space="0"/>
              <w:bottom w:val="single" w:color="auto" w:sz="4" w:space="0"/>
              <w:right w:val="single" w:color="auto" w:sz="4" w:space="0"/>
            </w:tcBorders>
            <w:shd w:val="clear"/>
            <w:vAlign w:val="center"/>
          </w:tcPr>
          <w:p w14:paraId="4996ED5C">
            <w:pPr>
              <w:keepNext w:val="0"/>
              <w:keepLines w:val="0"/>
              <w:widowControl/>
              <w:suppressLineNumbers w:val="0"/>
              <w:jc w:val="center"/>
              <w:rPr>
                <w:b/>
                <w:bCs/>
              </w:rPr>
            </w:pPr>
            <w:r>
              <w:rPr>
                <w:rFonts w:ascii="SimSun" w:hAnsi="SimSun" w:eastAsia="SimSun" w:cs="SimSun"/>
                <w:b/>
                <w:bCs/>
                <w:kern w:val="0"/>
                <w:sz w:val="24"/>
                <w:szCs w:val="24"/>
                <w:lang w:val="en-US" w:eastAsia="zh-CN" w:bidi="ar"/>
              </w:rPr>
              <w:t>Range</w:t>
            </w:r>
          </w:p>
        </w:tc>
      </w:tr>
      <w:tr w14:paraId="0578C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EEA7C46">
            <w:pPr>
              <w:keepNext w:val="0"/>
              <w:keepLines w:val="0"/>
              <w:widowControl/>
              <w:suppressLineNumbers w:val="0"/>
              <w:jc w:val="left"/>
            </w:pPr>
            <w:r>
              <w:rPr>
                <w:rStyle w:val="44"/>
                <w:rFonts w:ascii="SimSun" w:hAnsi="SimSun" w:eastAsia="SimSun" w:cs="SimSun"/>
                <w:kern w:val="0"/>
                <w:sz w:val="24"/>
                <w:szCs w:val="24"/>
                <w:lang w:val="en-US" w:eastAsia="zh-CN" w:bidi="ar"/>
              </w:rPr>
              <w:t>byte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24AF4E5">
            <w:pPr>
              <w:keepNext w:val="0"/>
              <w:keepLines w:val="0"/>
              <w:widowControl/>
              <w:suppressLineNumbers w:val="0"/>
              <w:jc w:val="left"/>
            </w:pPr>
            <w:r>
              <w:rPr>
                <w:rFonts w:ascii="SimSun" w:hAnsi="SimSun" w:eastAsia="SimSun" w:cs="SimSun"/>
                <w:kern w:val="0"/>
                <w:sz w:val="24"/>
                <w:szCs w:val="24"/>
                <w:lang w:val="en-US" w:eastAsia="zh-CN" w:bidi="ar"/>
              </w:rPr>
              <w:t>1 byte (8 bits)</w:t>
            </w:r>
          </w:p>
        </w:tc>
        <w:tc>
          <w:tcPr>
            <w:tcW w:w="5224" w:type="dxa"/>
            <w:tcBorders>
              <w:top w:val="single" w:color="auto" w:sz="4" w:space="0"/>
              <w:left w:val="single" w:color="auto" w:sz="4" w:space="0"/>
              <w:bottom w:val="single" w:color="auto" w:sz="4" w:space="0"/>
              <w:right w:val="single" w:color="auto" w:sz="4" w:space="0"/>
            </w:tcBorders>
            <w:shd w:val="clear"/>
            <w:vAlign w:val="center"/>
          </w:tcPr>
          <w:p w14:paraId="00EAAE08">
            <w:pPr>
              <w:keepNext w:val="0"/>
              <w:keepLines w:val="0"/>
              <w:widowControl/>
              <w:suppressLineNumbers w:val="0"/>
              <w:jc w:val="left"/>
            </w:pPr>
            <w:r>
              <w:rPr>
                <w:rFonts w:ascii="SimSun" w:hAnsi="SimSun" w:eastAsia="SimSun" w:cs="SimSun"/>
                <w:kern w:val="0"/>
                <w:sz w:val="24"/>
                <w:szCs w:val="24"/>
                <w:lang w:val="en-US" w:eastAsia="zh-CN" w:bidi="ar"/>
              </w:rPr>
              <w:t>-128 to 127</w:t>
            </w:r>
          </w:p>
        </w:tc>
      </w:tr>
      <w:tr w14:paraId="4EEE8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1AE5749">
            <w:pPr>
              <w:keepNext w:val="0"/>
              <w:keepLines w:val="0"/>
              <w:widowControl/>
              <w:suppressLineNumbers w:val="0"/>
              <w:jc w:val="left"/>
            </w:pPr>
            <w:r>
              <w:rPr>
                <w:rStyle w:val="44"/>
                <w:rFonts w:ascii="SimSun" w:hAnsi="SimSun" w:eastAsia="SimSun" w:cs="SimSun"/>
                <w:kern w:val="0"/>
                <w:sz w:val="24"/>
                <w:szCs w:val="24"/>
                <w:lang w:val="en-US" w:eastAsia="zh-CN" w:bidi="ar"/>
              </w:rPr>
              <w:t>short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FDBE9B9">
            <w:pPr>
              <w:keepNext w:val="0"/>
              <w:keepLines w:val="0"/>
              <w:widowControl/>
              <w:suppressLineNumbers w:val="0"/>
              <w:jc w:val="left"/>
            </w:pPr>
            <w:r>
              <w:rPr>
                <w:rFonts w:ascii="SimSun" w:hAnsi="SimSun" w:eastAsia="SimSun" w:cs="SimSun"/>
                <w:kern w:val="0"/>
                <w:sz w:val="24"/>
                <w:szCs w:val="24"/>
                <w:lang w:val="en-US" w:eastAsia="zh-CN" w:bidi="ar"/>
              </w:rPr>
              <w:t>2 bytes (16 bits)</w:t>
            </w:r>
          </w:p>
        </w:tc>
        <w:tc>
          <w:tcPr>
            <w:tcW w:w="5224" w:type="dxa"/>
            <w:tcBorders>
              <w:top w:val="single" w:color="auto" w:sz="4" w:space="0"/>
              <w:left w:val="single" w:color="auto" w:sz="4" w:space="0"/>
              <w:bottom w:val="single" w:color="auto" w:sz="4" w:space="0"/>
              <w:right w:val="single" w:color="auto" w:sz="4" w:space="0"/>
            </w:tcBorders>
            <w:shd w:val="clear"/>
            <w:vAlign w:val="center"/>
          </w:tcPr>
          <w:p w14:paraId="4513ABD8">
            <w:pPr>
              <w:keepNext w:val="0"/>
              <w:keepLines w:val="0"/>
              <w:widowControl/>
              <w:suppressLineNumbers w:val="0"/>
              <w:jc w:val="left"/>
            </w:pPr>
            <w:r>
              <w:rPr>
                <w:rFonts w:ascii="SimSun" w:hAnsi="SimSun" w:eastAsia="SimSun" w:cs="SimSun"/>
                <w:kern w:val="0"/>
                <w:sz w:val="24"/>
                <w:szCs w:val="24"/>
                <w:lang w:val="en-US" w:eastAsia="zh-CN" w:bidi="ar"/>
              </w:rPr>
              <w:t>-32,768 to 32,767</w:t>
            </w:r>
          </w:p>
        </w:tc>
      </w:tr>
      <w:tr w14:paraId="07582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097D252">
            <w:pPr>
              <w:keepNext w:val="0"/>
              <w:keepLines w:val="0"/>
              <w:widowControl/>
              <w:suppressLineNumbers w:val="0"/>
              <w:jc w:val="left"/>
            </w:pPr>
            <w:r>
              <w:rPr>
                <w:rStyle w:val="44"/>
                <w:rFonts w:ascii="SimSun" w:hAnsi="SimSun" w:eastAsia="SimSun" w:cs="SimSun"/>
                <w:kern w:val="0"/>
                <w:sz w:val="24"/>
                <w:szCs w:val="24"/>
                <w:lang w:val="en-US" w:eastAsia="zh-CN" w:bidi="ar"/>
              </w:rPr>
              <w:t>int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2BEC16C">
            <w:pPr>
              <w:keepNext w:val="0"/>
              <w:keepLines w:val="0"/>
              <w:widowControl/>
              <w:suppressLineNumbers w:val="0"/>
              <w:jc w:val="left"/>
            </w:pPr>
            <w:r>
              <w:rPr>
                <w:rFonts w:ascii="SimSun" w:hAnsi="SimSun" w:eastAsia="SimSun" w:cs="SimSun"/>
                <w:kern w:val="0"/>
                <w:sz w:val="24"/>
                <w:szCs w:val="24"/>
                <w:lang w:val="en-US" w:eastAsia="zh-CN" w:bidi="ar"/>
              </w:rPr>
              <w:t>4 bytes (32 bits)</w:t>
            </w:r>
          </w:p>
        </w:tc>
        <w:tc>
          <w:tcPr>
            <w:tcW w:w="5224" w:type="dxa"/>
            <w:tcBorders>
              <w:top w:val="single" w:color="auto" w:sz="4" w:space="0"/>
              <w:left w:val="single" w:color="auto" w:sz="4" w:space="0"/>
              <w:bottom w:val="single" w:color="auto" w:sz="4" w:space="0"/>
              <w:right w:val="single" w:color="auto" w:sz="4" w:space="0"/>
            </w:tcBorders>
            <w:shd w:val="clear"/>
            <w:vAlign w:val="center"/>
          </w:tcPr>
          <w:p w14:paraId="69ED96C2">
            <w:pPr>
              <w:keepNext w:val="0"/>
              <w:keepLines w:val="0"/>
              <w:widowControl/>
              <w:suppressLineNumbers w:val="0"/>
              <w:jc w:val="left"/>
            </w:pPr>
            <w:r>
              <w:rPr>
                <w:rFonts w:ascii="SimSun" w:hAnsi="SimSun" w:eastAsia="SimSun" w:cs="SimSun"/>
                <w:kern w:val="0"/>
                <w:sz w:val="24"/>
                <w:szCs w:val="24"/>
                <w:lang w:val="en-US" w:eastAsia="zh-CN" w:bidi="ar"/>
              </w:rPr>
              <w:t>-2³¹ to 2³¹-1 (-2,147,483,648 to 2,147,483,647)</w:t>
            </w:r>
          </w:p>
        </w:tc>
      </w:tr>
      <w:tr w14:paraId="6C09D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2415867">
            <w:pPr>
              <w:keepNext w:val="0"/>
              <w:keepLines w:val="0"/>
              <w:widowControl/>
              <w:suppressLineNumbers w:val="0"/>
              <w:jc w:val="left"/>
            </w:pPr>
            <w:r>
              <w:rPr>
                <w:rStyle w:val="44"/>
                <w:rFonts w:ascii="SimSun" w:hAnsi="SimSun" w:eastAsia="SimSun" w:cs="SimSun"/>
                <w:kern w:val="0"/>
                <w:sz w:val="24"/>
                <w:szCs w:val="24"/>
                <w:lang w:val="en-US" w:eastAsia="zh-CN" w:bidi="ar"/>
              </w:rPr>
              <w:t>long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D0CACD5">
            <w:pPr>
              <w:keepNext w:val="0"/>
              <w:keepLines w:val="0"/>
              <w:widowControl/>
              <w:suppressLineNumbers w:val="0"/>
              <w:jc w:val="left"/>
            </w:pPr>
            <w:r>
              <w:rPr>
                <w:rFonts w:ascii="SimSun" w:hAnsi="SimSun" w:eastAsia="SimSun" w:cs="SimSun"/>
                <w:kern w:val="0"/>
                <w:sz w:val="24"/>
                <w:szCs w:val="24"/>
                <w:lang w:val="en-US" w:eastAsia="zh-CN" w:bidi="ar"/>
              </w:rPr>
              <w:t>8 bytes (64 bits)</w:t>
            </w:r>
          </w:p>
        </w:tc>
        <w:tc>
          <w:tcPr>
            <w:tcW w:w="5224" w:type="dxa"/>
            <w:tcBorders>
              <w:top w:val="single" w:color="auto" w:sz="4" w:space="0"/>
              <w:left w:val="single" w:color="auto" w:sz="4" w:space="0"/>
              <w:bottom w:val="single" w:color="auto" w:sz="4" w:space="0"/>
              <w:right w:val="single" w:color="auto" w:sz="4" w:space="0"/>
            </w:tcBorders>
            <w:shd w:val="clear"/>
            <w:vAlign w:val="center"/>
          </w:tcPr>
          <w:p w14:paraId="6E046BC6">
            <w:pPr>
              <w:keepNext w:val="0"/>
              <w:keepLines w:val="0"/>
              <w:widowControl/>
              <w:suppressLineNumbers w:val="0"/>
              <w:jc w:val="left"/>
            </w:pPr>
            <w:r>
              <w:rPr>
                <w:rFonts w:ascii="SimSun" w:hAnsi="SimSun" w:eastAsia="SimSun" w:cs="SimSun"/>
                <w:kern w:val="0"/>
                <w:sz w:val="24"/>
                <w:szCs w:val="24"/>
                <w:lang w:val="en-US" w:eastAsia="zh-CN" w:bidi="ar"/>
              </w:rPr>
              <w:t>-2⁶³ to 2⁶³-1</w:t>
            </w:r>
          </w:p>
        </w:tc>
      </w:tr>
      <w:tr w14:paraId="77787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6629771">
            <w:pPr>
              <w:keepNext w:val="0"/>
              <w:keepLines w:val="0"/>
              <w:widowControl/>
              <w:suppressLineNumbers w:val="0"/>
              <w:jc w:val="left"/>
            </w:pPr>
            <w:r>
              <w:rPr>
                <w:rStyle w:val="44"/>
                <w:rFonts w:ascii="SimSun" w:hAnsi="SimSun" w:eastAsia="SimSun" w:cs="SimSun"/>
                <w:kern w:val="0"/>
                <w:sz w:val="24"/>
                <w:szCs w:val="24"/>
                <w:lang w:val="en-US" w:eastAsia="zh-CN" w:bidi="ar"/>
              </w:rPr>
              <w:t>float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DC2BDF2">
            <w:pPr>
              <w:keepNext w:val="0"/>
              <w:keepLines w:val="0"/>
              <w:widowControl/>
              <w:suppressLineNumbers w:val="0"/>
              <w:jc w:val="left"/>
            </w:pPr>
            <w:r>
              <w:rPr>
                <w:rFonts w:ascii="SimSun" w:hAnsi="SimSun" w:eastAsia="SimSun" w:cs="SimSun"/>
                <w:kern w:val="0"/>
                <w:sz w:val="24"/>
                <w:szCs w:val="24"/>
                <w:lang w:val="en-US" w:eastAsia="zh-CN" w:bidi="ar"/>
              </w:rPr>
              <w:t>4 bytes (32 bits)</w:t>
            </w:r>
          </w:p>
        </w:tc>
        <w:tc>
          <w:tcPr>
            <w:tcW w:w="5224" w:type="dxa"/>
            <w:tcBorders>
              <w:top w:val="single" w:color="auto" w:sz="4" w:space="0"/>
              <w:left w:val="single" w:color="auto" w:sz="4" w:space="0"/>
              <w:bottom w:val="single" w:color="auto" w:sz="4" w:space="0"/>
              <w:right w:val="single" w:color="auto" w:sz="4" w:space="0"/>
            </w:tcBorders>
            <w:shd w:val="clear"/>
            <w:vAlign w:val="center"/>
          </w:tcPr>
          <w:p w14:paraId="138DA47D">
            <w:pPr>
              <w:keepNext w:val="0"/>
              <w:keepLines w:val="0"/>
              <w:widowControl/>
              <w:suppressLineNumbers w:val="0"/>
              <w:jc w:val="left"/>
            </w:pPr>
            <w:r>
              <w:rPr>
                <w:rFonts w:ascii="SimSun" w:hAnsi="SimSun" w:eastAsia="SimSun" w:cs="SimSun"/>
                <w:kern w:val="0"/>
                <w:sz w:val="24"/>
                <w:szCs w:val="24"/>
                <w:lang w:val="en-US" w:eastAsia="zh-CN" w:bidi="ar"/>
              </w:rPr>
              <w:t>Approximately ±3.4E38</w:t>
            </w:r>
          </w:p>
        </w:tc>
      </w:tr>
      <w:tr w14:paraId="3F4C5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CBDB373">
            <w:pPr>
              <w:keepNext w:val="0"/>
              <w:keepLines w:val="0"/>
              <w:widowControl/>
              <w:suppressLineNumbers w:val="0"/>
              <w:jc w:val="left"/>
            </w:pPr>
            <w:r>
              <w:rPr>
                <w:rStyle w:val="44"/>
                <w:rFonts w:ascii="SimSun" w:hAnsi="SimSun" w:eastAsia="SimSun" w:cs="SimSun"/>
                <w:kern w:val="0"/>
                <w:sz w:val="24"/>
                <w:szCs w:val="24"/>
                <w:lang w:val="en-US" w:eastAsia="zh-CN" w:bidi="ar"/>
              </w:rPr>
              <w:t>double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BBB8CEC">
            <w:pPr>
              <w:keepNext w:val="0"/>
              <w:keepLines w:val="0"/>
              <w:widowControl/>
              <w:suppressLineNumbers w:val="0"/>
              <w:jc w:val="left"/>
            </w:pPr>
            <w:r>
              <w:rPr>
                <w:rFonts w:ascii="SimSun" w:hAnsi="SimSun" w:eastAsia="SimSun" w:cs="SimSun"/>
                <w:kern w:val="0"/>
                <w:sz w:val="24"/>
                <w:szCs w:val="24"/>
                <w:lang w:val="en-US" w:eastAsia="zh-CN" w:bidi="ar"/>
              </w:rPr>
              <w:t>8 bytes (64 bits)</w:t>
            </w:r>
          </w:p>
        </w:tc>
        <w:tc>
          <w:tcPr>
            <w:tcW w:w="5224" w:type="dxa"/>
            <w:tcBorders>
              <w:top w:val="single" w:color="auto" w:sz="4" w:space="0"/>
              <w:left w:val="single" w:color="auto" w:sz="4" w:space="0"/>
              <w:bottom w:val="single" w:color="auto" w:sz="4" w:space="0"/>
              <w:right w:val="single" w:color="auto" w:sz="4" w:space="0"/>
            </w:tcBorders>
            <w:shd w:val="clear"/>
            <w:vAlign w:val="center"/>
          </w:tcPr>
          <w:p w14:paraId="70648549">
            <w:pPr>
              <w:keepNext w:val="0"/>
              <w:keepLines w:val="0"/>
              <w:widowControl/>
              <w:suppressLineNumbers w:val="0"/>
              <w:jc w:val="left"/>
            </w:pPr>
            <w:r>
              <w:rPr>
                <w:rFonts w:ascii="SimSun" w:hAnsi="SimSun" w:eastAsia="SimSun" w:cs="SimSun"/>
                <w:kern w:val="0"/>
                <w:sz w:val="24"/>
                <w:szCs w:val="24"/>
                <w:lang w:val="en-US" w:eastAsia="zh-CN" w:bidi="ar"/>
              </w:rPr>
              <w:t>Approximately ±1.7E308</w:t>
            </w:r>
          </w:p>
        </w:tc>
      </w:tr>
      <w:tr w14:paraId="25AFA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02C7EB2">
            <w:pPr>
              <w:keepNext w:val="0"/>
              <w:keepLines w:val="0"/>
              <w:widowControl/>
              <w:suppressLineNumbers w:val="0"/>
              <w:jc w:val="left"/>
            </w:pPr>
            <w:r>
              <w:rPr>
                <w:rStyle w:val="44"/>
                <w:rFonts w:ascii="SimSun" w:hAnsi="SimSun" w:eastAsia="SimSun" w:cs="SimSun"/>
                <w:kern w:val="0"/>
                <w:sz w:val="24"/>
                <w:szCs w:val="24"/>
                <w:lang w:val="en-US" w:eastAsia="zh-CN" w:bidi="ar"/>
              </w:rPr>
              <w:t>char</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4DA6AB4">
            <w:pPr>
              <w:keepNext w:val="0"/>
              <w:keepLines w:val="0"/>
              <w:widowControl/>
              <w:suppressLineNumbers w:val="0"/>
              <w:jc w:val="left"/>
            </w:pPr>
            <w:r>
              <w:rPr>
                <w:rFonts w:ascii="SimSun" w:hAnsi="SimSun" w:eastAsia="SimSun" w:cs="SimSun"/>
                <w:kern w:val="0"/>
                <w:sz w:val="24"/>
                <w:szCs w:val="24"/>
                <w:lang w:val="en-US" w:eastAsia="zh-CN" w:bidi="ar"/>
              </w:rPr>
              <w:t>2 bytes (16 bits)</w:t>
            </w:r>
          </w:p>
        </w:tc>
        <w:tc>
          <w:tcPr>
            <w:tcW w:w="5224" w:type="dxa"/>
            <w:tcBorders>
              <w:top w:val="single" w:color="auto" w:sz="4" w:space="0"/>
              <w:left w:val="single" w:color="auto" w:sz="4" w:space="0"/>
              <w:bottom w:val="single" w:color="auto" w:sz="4" w:space="0"/>
              <w:right w:val="single" w:color="auto" w:sz="4" w:space="0"/>
            </w:tcBorders>
            <w:shd w:val="clear"/>
            <w:vAlign w:val="center"/>
          </w:tcPr>
          <w:p w14:paraId="7F818661">
            <w:pPr>
              <w:keepNext w:val="0"/>
              <w:keepLines w:val="0"/>
              <w:widowControl/>
              <w:suppressLineNumbers w:val="0"/>
              <w:jc w:val="left"/>
            </w:pPr>
            <w:r>
              <w:rPr>
                <w:rFonts w:ascii="SimSun" w:hAnsi="SimSun" w:eastAsia="SimSun" w:cs="SimSun"/>
                <w:kern w:val="0"/>
                <w:sz w:val="24"/>
                <w:szCs w:val="24"/>
                <w:lang w:val="en-US" w:eastAsia="zh-CN" w:bidi="ar"/>
              </w:rPr>
              <w:t>0 to 65,535 (Unicode characters)</w:t>
            </w:r>
          </w:p>
        </w:tc>
      </w:tr>
      <w:tr w14:paraId="47BA2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43D15B6">
            <w:pPr>
              <w:keepNext w:val="0"/>
              <w:keepLines w:val="0"/>
              <w:widowControl/>
              <w:suppressLineNumbers w:val="0"/>
              <w:jc w:val="left"/>
            </w:pPr>
            <w:r>
              <w:rPr>
                <w:rStyle w:val="44"/>
                <w:rFonts w:ascii="SimSun" w:hAnsi="SimSun" w:eastAsia="SimSun" w:cs="SimSun"/>
                <w:kern w:val="0"/>
                <w:sz w:val="24"/>
                <w:szCs w:val="24"/>
                <w:lang w:val="en-US" w:eastAsia="zh-CN" w:bidi="ar"/>
              </w:rPr>
              <w:t>boolean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C73F13F">
            <w:pPr>
              <w:keepNext w:val="0"/>
              <w:keepLines w:val="0"/>
              <w:widowControl/>
              <w:suppressLineNumbers w:val="0"/>
              <w:jc w:val="left"/>
            </w:pPr>
            <w:r>
              <w:rPr>
                <w:rFonts w:ascii="SimSun" w:hAnsi="SimSun" w:eastAsia="SimSun" w:cs="SimSun"/>
                <w:kern w:val="0"/>
                <w:sz w:val="24"/>
                <w:szCs w:val="24"/>
                <w:lang w:val="en-US" w:eastAsia="zh-CN" w:bidi="ar"/>
              </w:rPr>
              <w:t>JVM dependent</w:t>
            </w:r>
          </w:p>
        </w:tc>
        <w:tc>
          <w:tcPr>
            <w:tcW w:w="5224" w:type="dxa"/>
            <w:tcBorders>
              <w:top w:val="single" w:color="auto" w:sz="4" w:space="0"/>
              <w:left w:val="single" w:color="auto" w:sz="4" w:space="0"/>
              <w:bottom w:val="single" w:color="auto" w:sz="4" w:space="0"/>
              <w:right w:val="single" w:color="auto" w:sz="4" w:space="0"/>
            </w:tcBorders>
            <w:shd w:val="clear"/>
            <w:vAlign w:val="center"/>
          </w:tcPr>
          <w:p w14:paraId="508C17C8">
            <w:pPr>
              <w:keepNext w:val="0"/>
              <w:keepLines w:val="0"/>
              <w:widowControl/>
              <w:suppressLineNumbers w:val="0"/>
              <w:jc w:val="left"/>
            </w:pPr>
            <w:r>
              <w:rPr>
                <w:rStyle w:val="44"/>
                <w:rFonts w:ascii="SimSun" w:hAnsi="SimSun" w:eastAsia="SimSun" w:cs="SimSun"/>
                <w:kern w:val="0"/>
                <w:sz w:val="24"/>
                <w:szCs w:val="24"/>
                <w:lang w:val="en-US" w:eastAsia="zh-CN" w:bidi="ar"/>
              </w:rPr>
              <w:t>true</w:t>
            </w:r>
            <w:r>
              <w:rPr>
                <w:rFonts w:ascii="SimSun" w:hAnsi="SimSun" w:eastAsia="SimSun" w:cs="SimSun"/>
                <w:kern w:val="0"/>
                <w:sz w:val="24"/>
                <w:szCs w:val="24"/>
                <w:lang w:val="en-US" w:eastAsia="zh-CN" w:bidi="ar"/>
              </w:rPr>
              <w:t xml:space="preserve"> or </w:t>
            </w:r>
            <w:r>
              <w:rPr>
                <w:rStyle w:val="44"/>
                <w:rFonts w:ascii="SimSun" w:hAnsi="SimSun" w:eastAsia="SimSun" w:cs="SimSun"/>
                <w:kern w:val="0"/>
                <w:sz w:val="24"/>
                <w:szCs w:val="24"/>
                <w:lang w:val="en-US" w:eastAsia="zh-CN" w:bidi="ar"/>
              </w:rPr>
              <w:t>false</w:t>
            </w:r>
          </w:p>
        </w:tc>
      </w:tr>
    </w:tbl>
    <w:p w14:paraId="2DFF769C">
      <w:pPr>
        <w:jc w:val="both"/>
        <w:rPr>
          <w:rFonts w:hint="default" w:ascii="Times New Roman" w:hAnsi="Times New Roman" w:cs="Times New Roman"/>
          <w:b w:val="0"/>
          <w:bCs w:val="0"/>
          <w:sz w:val="28"/>
          <w:szCs w:val="28"/>
          <w:highlight w:val="yellow"/>
        </w:rPr>
      </w:pPr>
    </w:p>
    <w:p w14:paraId="21270475">
      <w:pPr>
        <w:jc w:val="both"/>
        <w:rPr>
          <w:rFonts w:hint="default" w:ascii="Times New Roman" w:hAnsi="Times New Roman" w:cs="Times New Roman"/>
          <w:b w:val="0"/>
          <w:bCs w:val="0"/>
          <w:sz w:val="28"/>
          <w:szCs w:val="28"/>
          <w:highlight w:val="yellow"/>
        </w:rPr>
      </w:pPr>
      <w:r>
        <w:rPr>
          <w:rFonts w:hint="default" w:ascii="Times New Roman" w:hAnsi="Times New Roman" w:cs="Times New Roman"/>
          <w:b w:val="0"/>
          <w:bCs w:val="0"/>
          <w:sz w:val="28"/>
          <w:szCs w:val="28"/>
          <w:highlight w:val="yellow"/>
        </w:rPr>
        <w:t>What is the difference between primitive data types and non-primitive data types?</w:t>
      </w:r>
    </w:p>
    <w:p w14:paraId="78D87CF4">
      <w:pPr>
        <w:jc w:val="both"/>
        <w:rPr>
          <w:rFonts w:hint="default" w:ascii="Times New Roman" w:hAnsi="Times New Roman" w:cs="Times New Roman"/>
          <w:b w:val="0"/>
          <w:bCs w:val="0"/>
          <w:sz w:val="28"/>
          <w:szCs w:val="28"/>
          <w:highlight w:val="yellow"/>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41"/>
        <w:gridCol w:w="4661"/>
      </w:tblGrid>
      <w:tr w14:paraId="55FC1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B378F4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Primitive Data Types</w:t>
            </w:r>
          </w:p>
        </w:tc>
        <w:tc>
          <w:tcPr>
            <w:tcW w:w="0" w:type="auto"/>
            <w:shd w:val="clear"/>
            <w:vAlign w:val="center"/>
          </w:tcPr>
          <w:p w14:paraId="2E2B353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Non-Primitive Data Types</w:t>
            </w:r>
          </w:p>
        </w:tc>
      </w:tr>
      <w:tr w14:paraId="21578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9FB7B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Built into Java</w:t>
            </w:r>
          </w:p>
        </w:tc>
        <w:tc>
          <w:tcPr>
            <w:tcW w:w="0" w:type="auto"/>
            <w:shd w:val="clear"/>
            <w:vAlign w:val="center"/>
          </w:tcPr>
          <w:p w14:paraId="13189CD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Created by Java or the programmer</w:t>
            </w:r>
          </w:p>
        </w:tc>
      </w:tr>
      <w:tr w14:paraId="640B0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8ABC9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Store actual values</w:t>
            </w:r>
          </w:p>
        </w:tc>
        <w:tc>
          <w:tcPr>
            <w:tcW w:w="0" w:type="auto"/>
            <w:shd w:val="clear"/>
            <w:vAlign w:val="center"/>
          </w:tcPr>
          <w:p w14:paraId="58D02D3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Store references (addresses) to objects</w:t>
            </w:r>
          </w:p>
        </w:tc>
      </w:tr>
      <w:tr w14:paraId="5D744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869FA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Fixed size</w:t>
            </w:r>
          </w:p>
        </w:tc>
        <w:tc>
          <w:tcPr>
            <w:tcW w:w="0" w:type="auto"/>
            <w:shd w:val="clear"/>
            <w:vAlign w:val="center"/>
          </w:tcPr>
          <w:p w14:paraId="61B5F20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Size can vary</w:t>
            </w:r>
          </w:p>
        </w:tc>
      </w:tr>
      <w:tr w14:paraId="44AAA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BA172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Faster access</w:t>
            </w:r>
          </w:p>
        </w:tc>
        <w:tc>
          <w:tcPr>
            <w:tcW w:w="0" w:type="auto"/>
            <w:shd w:val="clear"/>
            <w:vAlign w:val="center"/>
          </w:tcPr>
          <w:p w14:paraId="4DCC0F2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Slightly slower because they use objects</w:t>
            </w:r>
          </w:p>
        </w:tc>
      </w:tr>
      <w:tr w14:paraId="2A266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634DD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Cannot call methods</w:t>
            </w:r>
          </w:p>
        </w:tc>
        <w:tc>
          <w:tcPr>
            <w:tcW w:w="0" w:type="auto"/>
            <w:shd w:val="clear"/>
            <w:vAlign w:val="center"/>
          </w:tcPr>
          <w:p w14:paraId="0497B15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Can call methods</w:t>
            </w:r>
          </w:p>
        </w:tc>
      </w:tr>
      <w:tr w14:paraId="5F154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E2061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Start with lowercase (</w:t>
            </w:r>
            <w:r>
              <w:rPr>
                <w:rStyle w:val="44"/>
                <w:rFonts w:hint="default" w:ascii="Times New Roman" w:hAnsi="Times New Roman" w:eastAsia="SimSun" w:cs="Times New Roman"/>
                <w:kern w:val="0"/>
                <w:sz w:val="24"/>
                <w:szCs w:val="24"/>
                <w:lang w:val="en-US" w:eastAsia="zh-CN" w:bidi="ar"/>
              </w:rPr>
              <w:t>int</w:t>
            </w:r>
            <w:r>
              <w:rPr>
                <w:rFonts w:hint="default" w:ascii="Times New Roman" w:hAnsi="Times New Roman" w:eastAsia="SimSun" w:cs="Times New Roman"/>
                <w:kern w:val="0"/>
                <w:sz w:val="24"/>
                <w:szCs w:val="24"/>
                <w:lang w:val="en-US" w:eastAsia="zh-CN" w:bidi="ar"/>
              </w:rPr>
              <w:t xml:space="preserve">, </w:t>
            </w:r>
            <w:r>
              <w:rPr>
                <w:rStyle w:val="44"/>
                <w:rFonts w:hint="default" w:ascii="Times New Roman" w:hAnsi="Times New Roman" w:eastAsia="SimSun" w:cs="Times New Roman"/>
                <w:kern w:val="0"/>
                <w:sz w:val="24"/>
                <w:szCs w:val="24"/>
                <w:lang w:val="en-US" w:eastAsia="zh-CN" w:bidi="ar"/>
              </w:rPr>
              <w:t>char</w:t>
            </w: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3C97B1B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Usually start with uppercase (</w:t>
            </w:r>
            <w:r>
              <w:rPr>
                <w:rStyle w:val="44"/>
                <w:rFonts w:hint="default" w:ascii="Times New Roman" w:hAnsi="Times New Roman" w:eastAsia="SimSun" w:cs="Times New Roman"/>
                <w:kern w:val="0"/>
                <w:sz w:val="24"/>
                <w:szCs w:val="24"/>
                <w:lang w:val="en-US" w:eastAsia="zh-CN" w:bidi="ar"/>
              </w:rPr>
              <w:t>String</w:t>
            </w:r>
            <w:r>
              <w:rPr>
                <w:rFonts w:hint="default" w:ascii="Times New Roman" w:hAnsi="Times New Roman" w:eastAsia="SimSun" w:cs="Times New Roman"/>
                <w:kern w:val="0"/>
                <w:sz w:val="24"/>
                <w:szCs w:val="24"/>
                <w:lang w:val="en-US" w:eastAsia="zh-CN" w:bidi="ar"/>
              </w:rPr>
              <w:t xml:space="preserve">, </w:t>
            </w:r>
            <w:r>
              <w:rPr>
                <w:rStyle w:val="44"/>
                <w:rFonts w:hint="default" w:ascii="Times New Roman" w:hAnsi="Times New Roman" w:eastAsia="SimSun" w:cs="Times New Roman"/>
                <w:kern w:val="0"/>
                <w:sz w:val="24"/>
                <w:szCs w:val="24"/>
                <w:lang w:val="en-US" w:eastAsia="zh-CN" w:bidi="ar"/>
              </w:rPr>
              <w:t>ArrayList</w:t>
            </w:r>
            <w:r>
              <w:rPr>
                <w:rFonts w:hint="default" w:ascii="Times New Roman" w:hAnsi="Times New Roman" w:eastAsia="SimSun" w:cs="Times New Roman"/>
                <w:kern w:val="0"/>
                <w:sz w:val="24"/>
                <w:szCs w:val="24"/>
                <w:lang w:val="en-US" w:eastAsia="zh-CN" w:bidi="ar"/>
              </w:rPr>
              <w:t>)</w:t>
            </w:r>
          </w:p>
        </w:tc>
      </w:tr>
    </w:tbl>
    <w:p w14:paraId="52F0528D">
      <w:pPr>
        <w:jc w:val="both"/>
        <w:rPr>
          <w:rFonts w:hint="default" w:ascii="Times New Roman" w:hAnsi="Times New Roman" w:cs="Times New Roman"/>
          <w:b w:val="0"/>
          <w:bCs w:val="0"/>
          <w:sz w:val="28"/>
          <w:szCs w:val="28"/>
          <w:highlight w:val="yellow"/>
        </w:rPr>
      </w:pPr>
    </w:p>
    <w:p w14:paraId="0B115E4A">
      <w:pPr>
        <w:jc w:val="both"/>
        <w:rPr>
          <w:rFonts w:hint="default" w:ascii="Times New Roman" w:hAnsi="Times New Roman" w:cs="Times New Roman"/>
          <w:b/>
          <w:bCs/>
          <w:sz w:val="28"/>
          <w:szCs w:val="28"/>
          <w:highlight w:val="yellow"/>
        </w:rPr>
      </w:pPr>
      <w:r>
        <w:rPr>
          <w:rFonts w:hint="default" w:ascii="Times New Roman" w:hAnsi="Times New Roman" w:cs="Times New Roman"/>
          <w:b/>
          <w:bCs/>
          <w:sz w:val="28"/>
          <w:szCs w:val="28"/>
          <w:highlight w:val="yellow"/>
        </w:rPr>
        <w:t>What is type casting, and what are its types in Java?</w:t>
      </w:r>
    </w:p>
    <w:p w14:paraId="38036EE5">
      <w:pPr>
        <w:jc w:val="both"/>
        <w:rPr>
          <w:rFonts w:hint="default" w:ascii="Times New Roman" w:hAnsi="Times New Roman" w:cs="Times New Roman"/>
          <w:b/>
          <w:bCs/>
          <w:sz w:val="28"/>
          <w:szCs w:val="28"/>
          <w:highlight w:val="yellow"/>
        </w:rPr>
      </w:pPr>
    </w:p>
    <w:p w14:paraId="7A44423A">
      <w:pPr>
        <w:numPr>
          <w:ilvl w:val="0"/>
          <w:numId w:val="14"/>
        </w:numPr>
        <w:jc w:val="both"/>
        <w:rPr>
          <w:rFonts w:hint="default" w:ascii="Times New Roman" w:hAnsi="Times New Roman" w:cs="Times New Roman"/>
          <w:sz w:val="28"/>
          <w:szCs w:val="28"/>
        </w:rPr>
      </w:pPr>
      <w:bookmarkStart w:id="0" w:name="_GoBack"/>
      <w:bookmarkEnd w:id="0"/>
      <w:r>
        <w:rPr>
          <w:rFonts w:hint="default" w:ascii="Times New Roman" w:hAnsi="Times New Roman" w:cs="Times New Roman"/>
          <w:sz w:val="28"/>
          <w:szCs w:val="28"/>
        </w:rPr>
        <w:t>What is the difference between implicit type casting and explicit type casting?</w:t>
      </w:r>
    </w:p>
    <w:p w14:paraId="42D43449">
      <w:pPr>
        <w:numPr>
          <w:ilvl w:val="0"/>
          <w:numId w:val="14"/>
        </w:numPr>
        <w:jc w:val="both"/>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825E16"/>
    <w:multiLevelType w:val="singleLevel"/>
    <w:tmpl w:val="C9825E16"/>
    <w:lvl w:ilvl="0" w:tentative="0">
      <w:start w:val="17"/>
      <w:numFmt w:val="decimal"/>
      <w:lvlText w:val="%1."/>
      <w:lvlJc w:val="left"/>
    </w:lvl>
  </w:abstractNum>
  <w:abstractNum w:abstractNumId="1">
    <w:nsid w:val="EAFDAE14"/>
    <w:multiLevelType w:val="singleLevel"/>
    <w:tmpl w:val="EAFDAE14"/>
    <w:lvl w:ilvl="0" w:tentative="0">
      <w:start w:val="2"/>
      <w:numFmt w:val="decimal"/>
      <w:lvlText w:val="%1)"/>
      <w:lvlJc w:val="left"/>
      <w:pPr>
        <w:tabs>
          <w:tab w:val="left" w:pos="312"/>
        </w:tabs>
      </w:p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135088C4"/>
    <w:multiLevelType w:val="multilevel"/>
    <w:tmpl w:val="135088C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F90F964"/>
    <w:multiLevelType w:val="multilevel"/>
    <w:tmpl w:val="7F90F9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
  </w:num>
  <w:num w:numId="12">
    <w:abstractNumId w:val="12"/>
  </w:num>
  <w:num w:numId="13">
    <w:abstractNumId w:val="13"/>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6B6CB6"/>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25397BA2"/>
    <w:rsid w:val="42BA6B8A"/>
    <w:rsid w:val="726B6CB6"/>
    <w:rsid w:val="7D6447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qFormat="1" w:unhideWhenUsed="0" w:uiPriority="0" w:semiHidden="0" w:name="Table List 7"/>
    <w:lsdException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qFormat="1"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8"/>
      <w:szCs w:val="28"/>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188</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2026-07-27T09:16:00Z</dcterms:created>
  <dc:creator>WPS_1784791813</dc:creator>
  <cp:lastModifiedBy>WPS_1784791813</cp:lastModifiedBy>
  <dcterms:modified xsi:type="dcterms:W3CDTF">2026-07-27T12:24:19Z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FEE25DDFBA2E44BA9A70EC3900342615_11</vt:lpwstr>
  </property>
  <property fmtid="{D5CDD505-2E9C-101B-9397-08002B2CF9AE}" pid="4" name="KSOTemplateDocerSaveRecord">
    <vt:lpwstr>eyJoZGlkIjoiZTYzNGM0NDg5MTA4ZTlmOTJiM2M1NzQzODdkMjI5YmYiLCJ1c2VySWQiOiI1NDk3NjYxNzY4NDYifQ==</vt:lpwstr>
  </property>
</Properties>
</file>