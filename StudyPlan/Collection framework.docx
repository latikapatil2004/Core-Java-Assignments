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8596B">
      <w:pPr>
        <w:ind w:firstLine="1566" w:firstLineChars="300"/>
        <w:rPr>
          <w:rFonts w:hint="default" w:ascii="Times New Roman" w:hAnsi="Times New Roman" w:cs="Times New Roman"/>
          <w:b/>
          <w:bCs/>
          <w:sz w:val="52"/>
          <w:szCs w:val="52"/>
          <w:highlight w:val="yellow"/>
          <w:lang w:val="en-US"/>
        </w:rPr>
      </w:pPr>
      <w:r>
        <w:rPr>
          <w:rFonts w:hint="default" w:ascii="Times New Roman" w:hAnsi="Times New Roman" w:cs="Times New Roman"/>
          <w:b/>
          <w:bCs/>
          <w:sz w:val="52"/>
          <w:szCs w:val="52"/>
          <w:highlight w:val="yellow"/>
          <w:lang w:val="en-US"/>
        </w:rPr>
        <w:t>Collection framework</w:t>
      </w:r>
    </w:p>
    <w:p w14:paraId="231CB6CA">
      <w:pPr>
        <w:rPr>
          <w:rFonts w:hint="default" w:ascii="AmdtSymbols" w:hAnsi="AmdtSymbols" w:cs="AmdtSymbols"/>
        </w:rPr>
      </w:pPr>
    </w:p>
    <w:p w14:paraId="5C888AFA"/>
    <w:p w14:paraId="2277F5DD">
      <w:pPr>
        <w:pStyle w:val="2"/>
        <w:keepNext w:val="0"/>
        <w:keepLines w:val="0"/>
        <w:widowControl/>
        <w:suppressLineNumbers w:val="0"/>
        <w:rPr>
          <w:rFonts w:hint="default" w:ascii="Times New Roman" w:hAnsi="Times New Roman" w:cs="Times New Roman"/>
          <w:sz w:val="32"/>
          <w:szCs w:val="32"/>
          <w:highlight w:val="yellow"/>
        </w:rPr>
      </w:pPr>
      <w:r>
        <w:rPr>
          <w:rFonts w:hint="default" w:ascii="Times New Roman" w:hAnsi="Times New Roman" w:cs="Times New Roman"/>
          <w:sz w:val="32"/>
          <w:szCs w:val="32"/>
          <w:highlight w:val="yellow"/>
        </w:rPr>
        <w:t>What is the Collection Framework in Java?</w:t>
      </w:r>
    </w:p>
    <w:p w14:paraId="15970ADD">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2E103417">
      <w:pPr>
        <w:pStyle w:val="8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The Collection Framework is a set of classes and interfaces provided by Java to store, manage, and process groups of objects. Before collections, developers had to use arrays, which have a fixed size. </w:t>
      </w:r>
      <w:bookmarkStart w:id="0" w:name="_GoBack"/>
      <w:bookmarkEnd w:id="0"/>
      <w:r>
        <w:rPr>
          <w:rFonts w:hint="default" w:ascii="Times New Roman" w:hAnsi="Times New Roman" w:cs="Times New Roman"/>
        </w:rPr>
        <w:t>Collections solve this problem by allowing data to grow and shrink dynamically. The Collection Framework also provides ready-made methods for adding, deleting, searching, and sorting data, making development faster and easier.</w:t>
      </w:r>
    </w:p>
    <w:p w14:paraId="523A859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856C600">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2. Why do we use Collections instead of Arrays?</w:t>
      </w:r>
    </w:p>
    <w:p w14:paraId="0F92C3BB">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291C7E61">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Arrays have a fixed size, which means once an array is created, its size cannot be changed. If more data needs to be stored, a new array must be created. Collections solve this problem because they can grow and shrink automatically at runtime. Collections also provide built-in methods for common operations such as searching, inserting, deleting, and sorting data.</w:t>
      </w:r>
    </w:p>
    <w:p w14:paraId="39AE283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1F1202E">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3. What are the advantages of the Collection Framework?</w:t>
      </w:r>
    </w:p>
    <w:p w14:paraId="604CE62A">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0F2C8BA2">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The Collection Framework offers many benefits. It allows dynamic memory allocation, provides ready-made data structures, reduces coding effort, improves performance, and supports various operations such as searching and sorting. It also makes code easier to maintain because developers do not need to create data structures from scratch.</w:t>
      </w:r>
    </w:p>
    <w:p w14:paraId="18334B1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4959FC4">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4. What is Iterable?</w:t>
      </w:r>
    </w:p>
    <w:p w14:paraId="7CDB88FF">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11AD7728">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Iterable is the top-level interface in the collection hierarchy. Its main purpose is to allow collections to be traversed or iterated. It provides the iterator() method, which returns an Iterator object. Any collection that implements Iterable can be used in a for-each loop.</w:t>
      </w:r>
    </w:p>
    <w:p w14:paraId="15C328E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21D4424">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5. What is Iterator?</w:t>
      </w:r>
    </w:p>
    <w:p w14:paraId="076EC834">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2195486A">
      <w:pPr>
        <w:pStyle w:val="8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Iterator is an interface used to read elements from a collection one by one. It moves in a forward direction only. Iterator is called a universal cursor because it works with most collection classes. It helps in traversing data without exposing the internal structure of the collection.</w:t>
      </w:r>
    </w:p>
    <w:p w14:paraId="551DACD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11D97C9">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6. What are the important methods of Iterator?</w:t>
      </w:r>
    </w:p>
    <w:p w14:paraId="52C80D32">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40B9DBA5">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Iterator mainly provides three methods:</w:t>
      </w:r>
    </w:p>
    <w:p w14:paraId="58852B1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hasNext()</w:t>
      </w:r>
      <w:r>
        <w:rPr>
          <w:rFonts w:hint="default" w:ascii="Times New Roman" w:hAnsi="Times New Roman" w:cs="Times New Roman"/>
        </w:rPr>
        <w:t xml:space="preserve"> – Checks whether another element is available. </w:t>
      </w:r>
    </w:p>
    <w:p w14:paraId="6ECEB3A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next()</w:t>
      </w:r>
      <w:r>
        <w:rPr>
          <w:rFonts w:hint="default" w:ascii="Times New Roman" w:hAnsi="Times New Roman" w:cs="Times New Roman"/>
        </w:rPr>
        <w:t xml:space="preserve"> – Returns the next element. </w:t>
      </w:r>
    </w:p>
    <w:p w14:paraId="54C26D7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92"/>
          <w:rFonts w:hint="default" w:ascii="Times New Roman" w:hAnsi="Times New Roman" w:cs="Times New Roman"/>
        </w:rPr>
        <w:t>remove()</w:t>
      </w:r>
      <w:r>
        <w:rPr>
          <w:rFonts w:hint="default" w:ascii="Times New Roman" w:hAnsi="Times New Roman" w:cs="Times New Roman"/>
        </w:rPr>
        <w:t xml:space="preserve"> – Removes the current element from the collection. </w:t>
      </w:r>
    </w:p>
    <w:p w14:paraId="754ACF10">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These methods are commonly used while traversing collections.</w:t>
      </w:r>
    </w:p>
    <w:p w14:paraId="26E145E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A0FC2DD">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7. Why is Iterator called a Universal Cursor?</w:t>
      </w:r>
    </w:p>
    <w:p w14:paraId="61165F81">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79144B4F">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Iterator is called a Universal Cursor because it can be used with almost all collection classes. Whether the collection is a List, Set, or Queue, Iterator can traverse its elements. This makes it more flexible than other cursors.</w:t>
      </w:r>
    </w:p>
    <w:p w14:paraId="08F38E6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E91B60A">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8. What is the Collection Interface?</w:t>
      </w:r>
    </w:p>
    <w:p w14:paraId="79BA990F">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7DE33F0C">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Collection is the root interface for most collection classes in Java. It contains common methods such as add(), remove(), size(), contains(), and clear(). Most collection classes inherit these methods, making data management consistent across different collections.</w:t>
      </w:r>
    </w:p>
    <w:p w14:paraId="5D7647B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717F986">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9. What is a List?</w:t>
      </w:r>
    </w:p>
    <w:p w14:paraId="7A23240E">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36947286">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List is a collection that stores elements in insertion order. It allows duplicate elements and provides indexing. This means elements can be accessed using their position. ArrayList, LinkedList, and Vector are examples of List implementations.</w:t>
      </w:r>
    </w:p>
    <w:p w14:paraId="339DE8C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E271C7D">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10. What is a Set?</w:t>
      </w:r>
    </w:p>
    <w:p w14:paraId="721A1D5D">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2D6529E7">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Set is a collection that stores only unique elements. Duplicate values are not allowed. Sets are mainly used when uniqueness of data is important. Examples include HashSet, LinkedHashSet, and TreeSet.</w:t>
      </w:r>
    </w:p>
    <w:p w14:paraId="5AB7D8E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D7ABCC5">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11. What is a Queue?</w:t>
      </w:r>
    </w:p>
    <w:p w14:paraId="2D6743B7">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53B4FB77">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Queue is a collection designed for processing elements in a specific order. It generally follows the FIFO (First In First Out) principle, meaning the element added first is removed first. Queues are commonly used in scheduling and task processing systems.</w:t>
      </w:r>
    </w:p>
    <w:p w14:paraId="169C5BD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D88A377">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12. What is Vector?</w:t>
      </w:r>
    </w:p>
    <w:p w14:paraId="3C854D2A">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4E110020">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Vector is a dynamic array provided by Java. It can automatically increase its size when needed. Vector stores data in insertion order and allows duplicate elements. It is considered a legacy class because it existed before the Collection Framework was introduced.</w:t>
      </w:r>
    </w:p>
    <w:p w14:paraId="0F3F615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1F6B7BE">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13. What is a Legacy Collection?</w:t>
      </w:r>
    </w:p>
    <w:p w14:paraId="639C64C4">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6B7C699A">
      <w:pPr>
        <w:pStyle w:val="85"/>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Legacy collections are collection classes that were available before the Collection Framework became part of Java. Later, they were integrated into the framework. Examples include Vector, Stack, Hashtable, and Enumeration.</w:t>
      </w:r>
      <w:r>
        <w:rPr>
          <w:rFonts w:hint="default" w:ascii="Times New Roman" w:hAnsi="Times New Roman" w:cs="Times New Roman"/>
          <w:lang w:val="en-US"/>
        </w:rPr>
        <w:t xml:space="preserve"> Now days this are used for backword compatibility.</w:t>
      </w:r>
    </w:p>
    <w:p w14:paraId="072F130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EC2C7F5">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14. What are the important features of Vector?</w:t>
      </w:r>
    </w:p>
    <w:p w14:paraId="6CA6A408">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5D168B63">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Vector is dynamic, allows duplicate data, maintains insertion order, and supports indexing. One important feature is that Vector is synchronized, making it thread-safe. Because of synchronization, Vector is generally slower than ArrayList.</w:t>
      </w:r>
    </w:p>
    <w:p w14:paraId="404B7D2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6581E95">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15. What is the default capacity of Vector?</w:t>
      </w:r>
    </w:p>
    <w:p w14:paraId="20FC52D8">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4DFBB3E3">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When a Vector object is created without specifying a capacity, Java allocates an initial storage capacity. As more elements are added and capacity is exceeded, Vector automatically expands its storage.</w:t>
      </w:r>
    </w:p>
    <w:p w14:paraId="050AFF9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0CEA4620">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16. How can data be retrieved from a Collection?</w:t>
      </w:r>
    </w:p>
    <w:p w14:paraId="4BF7F561">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75825D83">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Data can be retrieved using different approaches:</w:t>
      </w:r>
    </w:p>
    <w:p w14:paraId="7B10E0D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Using loops </w:t>
      </w:r>
    </w:p>
    <w:p w14:paraId="459C6301">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Using Iterator </w:t>
      </w:r>
    </w:p>
    <w:p w14:paraId="1DB009D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Using ListIterator </w:t>
      </w:r>
    </w:p>
    <w:p w14:paraId="73510B8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Using Enumeration </w:t>
      </w:r>
    </w:p>
    <w:p w14:paraId="68A4DCC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Using Enhanced For Loop </w:t>
      </w:r>
    </w:p>
    <w:p w14:paraId="37550A6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Using forEach() method </w:t>
      </w:r>
    </w:p>
    <w:p w14:paraId="04C612CC">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The choice depends on the collection type and requirements.</w:t>
      </w:r>
    </w:p>
    <w:p w14:paraId="0CDD7EAE">
      <w:pPr>
        <w:keepNext w:val="0"/>
        <w:keepLines w:val="0"/>
        <w:widowControl/>
        <w:suppressLineNumbers w:val="0"/>
        <w:rPr>
          <w:rFonts w:hint="default" w:ascii="Times New Roman" w:hAnsi="Times New Roman" w:cs="Times New Roman"/>
          <w:sz w:val="36"/>
          <w:szCs w:val="36"/>
          <w:highlight w:val="none"/>
        </w:rPr>
      </w:pPr>
      <w:r>
        <w:rPr>
          <w:rFonts w:hint="default" w:ascii="Times New Roman" w:hAnsi="Times New Roman" w:cs="Times New Roman"/>
          <w:sz w:val="36"/>
          <w:szCs w:val="36"/>
          <w:highlight w:val="none"/>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A746D5A">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17. What is Enumeration?</w:t>
      </w:r>
    </w:p>
    <w:p w14:paraId="337C3DD1">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747276A4">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Enumeration is an older interface used for traversing elements in legacy collections. It supports only reading data and does not allow modifications during traversal.</w:t>
      </w:r>
    </w:p>
    <w:p w14:paraId="703EF82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6556E701">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18. What is the difference between Iterator and Enumeration?</w:t>
      </w:r>
    </w:p>
    <w:p w14:paraId="6DF0EFBA">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6C94C552">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Iterator works with both modern and legacy collections, while Enumeration mainly works with legacy collections. Iterator allows element removal during traversal, whereas Enumeration only supports reading data. Because of its flexibility, Iterator is used more commonly today.</w:t>
      </w:r>
    </w:p>
    <w:p w14:paraId="3AF2BAD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5B04EDDC">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19. What is ListIterator?</w:t>
      </w:r>
    </w:p>
    <w:p w14:paraId="1DB3EA0E">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0C41F6B4">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ListIterator is an advanced version of Iterator that works only with List collections. It allows movement in both forward and backward directions. It can also add, remove, and update elements while traversing.</w:t>
      </w:r>
    </w:p>
    <w:p w14:paraId="6C130F6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6C1C1FCA">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20. What is the difference between Iterator and ListIterator?</w:t>
      </w:r>
    </w:p>
    <w:p w14:paraId="523E4D91">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672922FD">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Iterator can move only forward and works with all collections. ListIterator can move both forward and backward but works only with List collections. ListIterator also provides additional methods for adding and modifying elements.</w:t>
      </w:r>
    </w:p>
    <w:p w14:paraId="5F24B94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79516EEC">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rPr>
        <w:t>2</w:t>
      </w:r>
      <w:r>
        <w:rPr>
          <w:rFonts w:hint="default" w:ascii="Times New Roman" w:hAnsi="Times New Roman" w:cs="Times New Roman"/>
          <w:sz w:val="36"/>
          <w:szCs w:val="36"/>
          <w:highlight w:val="yellow"/>
        </w:rPr>
        <w:t>1. What is an Enhanced For Loop?</w:t>
      </w:r>
    </w:p>
    <w:p w14:paraId="10CDBB96">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7C003170">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The Enhanced For Loop, also called the for-each loop, is a simplified way to traverse arrays and collections. It automatically accesses each element one by one without needing indexes.</w:t>
      </w:r>
    </w:p>
    <w:p w14:paraId="12F2D24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1ABDDE3A">
      <w:pPr>
        <w:pStyle w:val="2"/>
        <w:keepNext w:val="0"/>
        <w:keepLines w:val="0"/>
        <w:widowControl/>
        <w:suppressLineNumbers w:val="0"/>
        <w:rPr>
          <w:rFonts w:hint="default" w:ascii="Times New Roman" w:hAnsi="Times New Roman" w:cs="Times New Roman"/>
          <w:highlight w:val="yellow"/>
        </w:rPr>
      </w:pPr>
      <w:r>
        <w:rPr>
          <w:rFonts w:hint="default" w:ascii="Times New Roman" w:hAnsi="Times New Roman" w:cs="Times New Roman"/>
          <w:highlight w:val="yellow"/>
        </w:rPr>
        <w:t>22. What is the forEach() Method?</w:t>
      </w:r>
    </w:p>
    <w:p w14:paraId="10682EEA">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67778F0A">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The forEach() method was introduced in Java 8. It is used to process each element of a collection using lambda expressions. It makes the code shorter and easier to read.</w:t>
      </w:r>
    </w:p>
    <w:p w14:paraId="5213744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78389CD1">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23. Which cursor is best in Java Collections?</w:t>
      </w:r>
    </w:p>
    <w:p w14:paraId="2D968212">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187125F6">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There is no single best cursor. Iterator is the most commonly used because it works with almost all collections. ListIterator is preferred when backward traversal or modification is required. Enumeration is mainly used with legacy collections.</w:t>
      </w:r>
    </w:p>
    <w:p w14:paraId="5E27D4D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6AACFF49">
      <w:pPr>
        <w:pStyle w:val="2"/>
        <w:keepNext w:val="0"/>
        <w:keepLines w:val="0"/>
        <w:widowControl/>
        <w:suppressLineNumbers w:val="0"/>
        <w:rPr>
          <w:rFonts w:hint="default" w:ascii="Times New Roman" w:hAnsi="Times New Roman" w:cs="Times New Roman"/>
          <w:sz w:val="36"/>
          <w:szCs w:val="36"/>
          <w:highlight w:val="yellow"/>
        </w:rPr>
      </w:pPr>
      <w:r>
        <w:rPr>
          <w:rFonts w:hint="default" w:ascii="Times New Roman" w:hAnsi="Times New Roman" w:cs="Times New Roman"/>
          <w:sz w:val="36"/>
          <w:szCs w:val="36"/>
          <w:highlight w:val="yellow"/>
        </w:rPr>
        <w:t>24. Why are Collections important in real projects?</w:t>
      </w:r>
    </w:p>
    <w:p w14:paraId="324B47EF">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465953CF">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Collections are used everywhere in Java applications. They help store user data, employee records, product lists, transactions, and many other types of information. Without collections, managing large amounts of dynamic data would be difficult and inefficient.</w:t>
      </w:r>
    </w:p>
    <w:p w14:paraId="099F8A5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0AAB941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sz w:val="36"/>
          <w:szCs w:val="36"/>
          <w:highlight w:val="yellow"/>
        </w:rPr>
        <w:t>25. What is the most important difference between Array and Collection?</w:t>
      </w:r>
    </w:p>
    <w:p w14:paraId="0C81BD2F">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Answer:</w:t>
      </w:r>
    </w:p>
    <w:p w14:paraId="5AE7D353">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The biggest difference is size. Arrays have a fixed size, while collections can grow and shrink dynamically. Collections also provide many built-in methods that make data management easier, whereas arrays provide only storage.</w:t>
      </w:r>
    </w:p>
    <w:p w14:paraId="4EE6C63C">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mdtSymbols">
    <w:panose1 w:val="02000500000000020004"/>
    <w:charset w:val="00"/>
    <w:family w:val="auto"/>
    <w:pitch w:val="default"/>
    <w:sig w:usb0="00000001" w:usb1="00000000" w:usb2="00000000" w:usb3="00000000" w:csb0="00000001" w:csb1="00000000"/>
  </w:font>
  <w:font w:name="Castellar">
    <w:panose1 w:val="020A0402060406010301"/>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43663FAA"/>
    <w:multiLevelType w:val="multilevel"/>
    <w:tmpl w:val="43663F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6505617"/>
    <w:multiLevelType w:val="multilevel"/>
    <w:tmpl w:val="765056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48158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A481580"/>
    <w:rsid w:val="25397BA2"/>
    <w:rsid w:val="42BA6B8A"/>
    <w:rsid w:val="7D644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8"/>
      <w:szCs w:val="28"/>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81</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2026-07-25T06:55:00Z</dcterms:created>
  <dc:creator>WPS_1784791813</dc:creator>
  <cp:lastModifiedBy>WPS_1784791813</cp:lastModifiedBy>
  <dcterms:modified xsi:type="dcterms:W3CDTF">2026-07-25T08:02:48Z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0F572E0E19064D12BE6AE4BE5A8E8F90_11</vt:lpwstr>
  </property>
  <property fmtid="{D5CDD505-2E9C-101B-9397-08002B2CF9AE}" pid="4" name="KSOTemplateDocerSaveRecord">
    <vt:lpwstr>eyJoZGlkIjoiZTYzNGM0NDg5MTA4ZTlmOTJiM2M1NzQzODdkMjI5YmYiLCJ1c2VySWQiOiI1NDk3NjYxNzY4NDYifQ==</vt:lpwstr>
  </property>
</Properties>
</file>