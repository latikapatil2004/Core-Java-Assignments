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AEB78">
      <w:pPr>
        <w:rPr>
          <w:b/>
          <w:bCs/>
          <w:lang w:val="en-IN"/>
        </w:rPr>
      </w:pPr>
      <w:r>
        <w:rPr>
          <w:b/>
          <w:bCs/>
          <w:lang w:val="en-IN"/>
        </w:rPr>
        <w:t>1. Stored Procedure — 2 Easy + 3 Medium</w:t>
      </w:r>
    </w:p>
    <w:p w14:paraId="1FA9CC25">
      <w:pPr>
        <w:rPr>
          <w:rFonts w:hint="default"/>
          <w:b/>
          <w:bCs/>
          <w:lang w:val="en-GB"/>
        </w:rPr>
      </w:pPr>
      <w:r>
        <w:rPr>
          <w:b/>
          <w:bCs/>
          <w:lang w:val="en-IN"/>
        </w:rPr>
        <w:t>Q1. Get Employees by Salary Range</w:t>
      </w:r>
      <w:r>
        <w:rPr>
          <w:rFonts w:hint="default"/>
          <w:b/>
          <w:bCs/>
          <w:lang w:val="en-GB"/>
        </w:rPr>
        <w:t>s</w:t>
      </w:r>
    </w:p>
    <w:p w14:paraId="3042098E">
      <w:pPr>
        <w:rPr>
          <w:rFonts w:hint="default"/>
          <w:b/>
          <w:bCs/>
          <w:lang w:val="en-GB"/>
        </w:rPr>
      </w:pPr>
    </w:p>
    <w:p w14:paraId="5097C8F0">
      <w:pPr>
        <w:rPr>
          <w:lang w:val="en-IN"/>
        </w:rPr>
      </w:pPr>
      <w:r>
        <w:rPr>
          <w:lang w:val="en-IN"/>
        </w:rPr>
        <w:br w:type="textWrapping"/>
      </w:r>
      <w:r>
        <w:rPr>
          <w:lang w:val="en-IN"/>
        </w:rPr>
        <w:t>Create a stored procedure GetEmployeesBySalaryRange that accepts minimum_salary and maximum_salary and displays employees whose salary falls within that range.</w:t>
      </w:r>
    </w:p>
    <w:p w14:paraId="6A047B59">
      <w:pPr>
        <w:rPr>
          <w:lang w:val="en-IN"/>
        </w:rPr>
      </w:pPr>
      <w:r>
        <w:rPr>
          <w:lang w:val="en-IN"/>
        </w:rPr>
        <w:t>Example:</w:t>
      </w:r>
    </w:p>
    <w:p w14:paraId="48FCEF35">
      <w:pPr>
        <w:rPr>
          <w:lang w:val="en-IN"/>
        </w:rPr>
      </w:pPr>
      <w:r>
        <w:rPr>
          <w:lang w:val="en-IN"/>
        </w:rPr>
        <w:t>CALL GetEmployeesBySalaryRange(40000, 60000);</w:t>
      </w:r>
    </w:p>
    <w:p w14:paraId="2A7190FB">
      <w:pPr>
        <w:rPr>
          <w:lang w:val="en-IN"/>
        </w:rPr>
      </w:pPr>
      <w:r>
        <w:rPr>
          <w:b/>
          <w:bCs/>
          <w:lang w:val="en-IN"/>
        </w:rPr>
        <w:t>Q2. Get Projects by Department</w:t>
      </w:r>
      <w:r>
        <w:rPr>
          <w:lang w:val="en-IN"/>
        </w:rPr>
        <w:br w:type="textWrapping"/>
      </w:r>
      <w:r>
        <w:rPr>
          <w:lang w:val="en-IN"/>
        </w:rPr>
        <w:t>Create a stored procedure GetProjectsByDepartment that accepts a department ID and displays all projects belonging to that department.</w:t>
      </w:r>
    </w:p>
    <w:p w14:paraId="148702DB">
      <w:pPr>
        <w:rPr>
          <w:lang w:val="en-IN"/>
        </w:rPr>
      </w:pPr>
      <w:r>
        <w:rPr>
          <w:b/>
          <w:bCs/>
          <w:lang w:val="en-IN"/>
        </w:rPr>
        <w:t>Q3. Transfer Employee Department</w:t>
      </w:r>
      <w:r>
        <w:rPr>
          <w:lang w:val="en-IN"/>
        </w:rPr>
        <w:br w:type="textWrapping"/>
      </w:r>
      <w:r>
        <w:rPr>
          <w:lang w:val="en-IN"/>
        </w:rPr>
        <w:t>Create a stored procedure TransferEmployee that accepts:</w:t>
      </w:r>
    </w:p>
    <w:p w14:paraId="1A853E96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Employee ID</w:t>
      </w:r>
    </w:p>
    <w:p w14:paraId="04BECEB9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New Department ID</w:t>
      </w:r>
    </w:p>
    <w:p w14:paraId="270D3499">
      <w:pPr>
        <w:rPr>
          <w:lang w:val="en-IN"/>
        </w:rPr>
      </w:pPr>
      <w:r>
        <w:rPr>
          <w:lang w:val="en-IN"/>
        </w:rPr>
        <w:t>The procedure should update the employee's department.</w:t>
      </w:r>
    </w:p>
    <w:p w14:paraId="40A79D8F">
      <w:pPr>
        <w:rPr>
          <w:lang w:val="en-IN"/>
        </w:rPr>
      </w:pPr>
      <w:r>
        <w:rPr>
          <w:b/>
          <w:bCs/>
          <w:lang w:val="en-IN"/>
        </w:rPr>
        <w:t>Q4. Add New Employee</w:t>
      </w:r>
      <w:r>
        <w:rPr>
          <w:lang w:val="en-IN"/>
        </w:rPr>
        <w:br w:type="textWrapping"/>
      </w:r>
      <w:r>
        <w:rPr>
          <w:lang w:val="en-IN"/>
        </w:rPr>
        <w:t>Create a stored procedure AddEmployee that accepts employee name, salary, department ID, joining date, and status.</w:t>
      </w:r>
    </w:p>
    <w:p w14:paraId="795457D4">
      <w:pPr>
        <w:rPr>
          <w:lang w:val="en-IN"/>
        </w:rPr>
      </w:pPr>
      <w:r>
        <w:rPr>
          <w:lang w:val="en-IN"/>
        </w:rPr>
        <w:t>Before inserting, check whether the given department exists. If the department does not exist, display an appropriate message.</w:t>
      </w:r>
    </w:p>
    <w:p w14:paraId="33BA5AE6">
      <w:pPr>
        <w:rPr>
          <w:lang w:val="en-IN"/>
        </w:rPr>
      </w:pPr>
      <w:r>
        <w:rPr>
          <w:b/>
          <w:bCs/>
          <w:lang w:val="en-IN"/>
        </w:rPr>
        <w:t>Q5. Get Employee Project Summary</w:t>
      </w:r>
      <w:r>
        <w:rPr>
          <w:lang w:val="en-IN"/>
        </w:rPr>
        <w:br w:type="textWrapping"/>
      </w:r>
      <w:r>
        <w:rPr>
          <w:lang w:val="en-IN"/>
        </w:rPr>
        <w:t>Create a stored procedure GetEmployeeProjectSummary that accepts an employee ID and displays:</w:t>
      </w:r>
    </w:p>
    <w:p w14:paraId="0F3DFF33">
      <w:pPr>
        <w:rPr>
          <w:lang w:val="en-IN"/>
        </w:rPr>
      </w:pPr>
      <w:r>
        <w:rPr>
          <w:lang w:val="en-IN"/>
        </w:rPr>
        <w:t>Employee Name</w:t>
      </w:r>
    </w:p>
    <w:p w14:paraId="5874129B">
      <w:pPr>
        <w:rPr>
          <w:lang w:val="en-IN"/>
        </w:rPr>
      </w:pPr>
      <w:r>
        <w:rPr>
          <w:lang w:val="en-IN"/>
        </w:rPr>
        <w:t>Department Name</w:t>
      </w:r>
    </w:p>
    <w:p w14:paraId="77FA9E4B">
      <w:pPr>
        <w:rPr>
          <w:lang w:val="en-IN"/>
        </w:rPr>
      </w:pPr>
      <w:r>
        <w:rPr>
          <w:lang w:val="en-IN"/>
        </w:rPr>
        <w:t>Total Projects</w:t>
      </w:r>
      <w:bookmarkStart w:id="0" w:name="_GoBack"/>
      <w:bookmarkEnd w:id="0"/>
    </w:p>
    <w:p w14:paraId="6497A937">
      <w:pPr>
        <w:rPr>
          <w:lang w:val="en-IN"/>
        </w:rPr>
      </w:pPr>
      <w:r>
        <w:rPr>
          <w:lang w:val="en-IN"/>
        </w:rPr>
        <w:t>Total Hours Worked</w:t>
      </w:r>
    </w:p>
    <w:p w14:paraId="29439A7E">
      <w:pPr>
        <w:rPr>
          <w:lang w:val="en-IN"/>
        </w:rPr>
      </w:pPr>
      <w:r>
        <w:rPr>
          <w:lang w:val="en-IN"/>
        </w:rPr>
        <w:t>Use Employee, Department, and Employee_Project.</w:t>
      </w:r>
    </w:p>
    <w:p w14:paraId="218AA2C0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26475">
      <w:pPr>
        <w:rPr>
          <w:b/>
          <w:bCs/>
          <w:lang w:val="en-IN"/>
        </w:rPr>
      </w:pPr>
      <w:r>
        <w:rPr>
          <w:b/>
          <w:bCs/>
          <w:lang w:val="en-IN"/>
        </w:rPr>
        <w:t>2. Trigger — 2 Easy + 3 Medium</w:t>
      </w:r>
    </w:p>
    <w:p w14:paraId="6BB2DA43">
      <w:pPr>
        <w:rPr>
          <w:lang w:val="en-IN"/>
        </w:rPr>
      </w:pPr>
      <w:r>
        <w:rPr>
          <w:b/>
          <w:bCs/>
          <w:lang w:val="en-IN"/>
        </w:rPr>
        <w:t>Q1. Validate Project Budget</w:t>
      </w:r>
      <w:r>
        <w:rPr>
          <w:lang w:val="en-IN"/>
        </w:rPr>
        <w:br w:type="textWrapping"/>
      </w:r>
      <w:r>
        <w:rPr>
          <w:lang w:val="en-IN"/>
        </w:rPr>
        <w:t>Create a trigger that prevents inserting a project when its budget is 0 or negative.</w:t>
      </w:r>
    </w:p>
    <w:p w14:paraId="476C3A5E">
      <w:pPr>
        <w:rPr>
          <w:lang w:val="en-IN"/>
        </w:rPr>
      </w:pPr>
      <w:r>
        <w:rPr>
          <w:lang w:val="en-IN"/>
        </w:rPr>
        <w:t>Example:</w:t>
      </w:r>
    </w:p>
    <w:p w14:paraId="374375EC">
      <w:pPr>
        <w:rPr>
          <w:lang w:val="en-IN"/>
        </w:rPr>
      </w:pPr>
      <w:r>
        <w:rPr>
          <w:lang w:val="en-IN"/>
        </w:rPr>
        <w:t>Budget = -50000</w:t>
      </w:r>
    </w:p>
    <w:p w14:paraId="320FC038">
      <w:pPr>
        <w:rPr>
          <w:lang w:val="en-IN"/>
        </w:rPr>
      </w:pPr>
      <w:r>
        <w:rPr>
          <w:lang w:val="en-IN"/>
        </w:rPr>
        <w:t>Result:</w:t>
      </w:r>
    </w:p>
    <w:p w14:paraId="214DE3E3">
      <w:pPr>
        <w:rPr>
          <w:lang w:val="en-IN"/>
        </w:rPr>
      </w:pPr>
      <w:r>
        <w:rPr>
          <w:lang w:val="en-IN"/>
        </w:rPr>
        <w:t>Project should not be inserted.</w:t>
      </w:r>
    </w:p>
    <w:p w14:paraId="442C3024">
      <w:pPr>
        <w:rPr>
          <w:lang w:val="en-IN"/>
        </w:rPr>
      </w:pPr>
      <w:r>
        <w:rPr>
          <w:b/>
          <w:bCs/>
          <w:lang w:val="en-IN"/>
        </w:rPr>
        <w:t>Q2. Validate Joining Date</w:t>
      </w:r>
      <w:r>
        <w:rPr>
          <w:lang w:val="en-IN"/>
        </w:rPr>
        <w:br w:type="textWrapping"/>
      </w:r>
      <w:r>
        <w:rPr>
          <w:lang w:val="en-IN"/>
        </w:rPr>
        <w:t>Create a trigger that prevents inserting an employee when joining_date is greater than the current date.</w:t>
      </w:r>
    </w:p>
    <w:p w14:paraId="6E3FA327">
      <w:pPr>
        <w:rPr>
          <w:lang w:val="en-IN"/>
        </w:rPr>
      </w:pPr>
      <w:r>
        <w:rPr>
          <w:lang w:val="en-IN"/>
        </w:rPr>
        <w:t>For example:</w:t>
      </w:r>
    </w:p>
    <w:p w14:paraId="611E71A0">
      <w:pPr>
        <w:rPr>
          <w:lang w:val="en-IN"/>
        </w:rPr>
      </w:pPr>
      <w:r>
        <w:rPr>
          <w:lang w:val="en-IN"/>
        </w:rPr>
        <w:t>Joining Date = Future Date</w:t>
      </w:r>
    </w:p>
    <w:p w14:paraId="67F9EE39">
      <w:pPr>
        <w:rPr>
          <w:lang w:val="en-IN"/>
        </w:rPr>
      </w:pPr>
      <w:r>
        <w:rPr>
          <w:lang w:val="en-IN"/>
        </w:rPr>
        <w:t>Result:</w:t>
      </w:r>
    </w:p>
    <w:p w14:paraId="7A34FE82">
      <w:pPr>
        <w:rPr>
          <w:lang w:val="en-IN"/>
        </w:rPr>
      </w:pPr>
      <w:r>
        <w:rPr>
          <w:lang w:val="en-IN"/>
        </w:rPr>
        <w:t>Insertion should not be allowed.</w:t>
      </w:r>
    </w:p>
    <w:p w14:paraId="5D280C76">
      <w:pPr>
        <w:rPr>
          <w:lang w:val="en-IN"/>
        </w:rPr>
      </w:pPr>
      <w:r>
        <w:rPr>
          <w:b/>
          <w:bCs/>
          <w:lang w:val="en-IN"/>
        </w:rPr>
        <w:t>Q3. Employee Deletion Audit</w:t>
      </w:r>
      <w:r>
        <w:rPr>
          <w:lang w:val="en-IN"/>
        </w:rPr>
        <w:br w:type="textWrapping"/>
      </w:r>
      <w:r>
        <w:rPr>
          <w:lang w:val="en-IN"/>
        </w:rPr>
        <w:t>Create this table:</w:t>
      </w:r>
    </w:p>
    <w:p w14:paraId="64730167">
      <w:pPr>
        <w:rPr>
          <w:lang w:val="en-IN"/>
        </w:rPr>
      </w:pPr>
      <w:r>
        <w:rPr>
          <w:lang w:val="en-IN"/>
        </w:rPr>
        <w:t>CREATE TABLE Deleted_Employees (</w:t>
      </w:r>
    </w:p>
    <w:p w14:paraId="2B09B3E5">
      <w:pPr>
        <w:rPr>
          <w:lang w:val="en-IN"/>
        </w:rPr>
      </w:pPr>
      <w:r>
        <w:rPr>
          <w:lang w:val="en-IN"/>
        </w:rPr>
        <w:t xml:space="preserve">    emp_id INT,</w:t>
      </w:r>
    </w:p>
    <w:p w14:paraId="2E472C1D">
      <w:pPr>
        <w:rPr>
          <w:lang w:val="en-IN"/>
        </w:rPr>
      </w:pPr>
      <w:r>
        <w:rPr>
          <w:lang w:val="en-IN"/>
        </w:rPr>
        <w:t xml:space="preserve">    emp_name VARCHAR(50),</w:t>
      </w:r>
    </w:p>
    <w:p w14:paraId="7B7418CB">
      <w:pPr>
        <w:rPr>
          <w:lang w:val="en-IN"/>
        </w:rPr>
      </w:pPr>
      <w:r>
        <w:rPr>
          <w:lang w:val="en-IN"/>
        </w:rPr>
        <w:t xml:space="preserve">    salary DECIMAL(10,2),</w:t>
      </w:r>
    </w:p>
    <w:p w14:paraId="2FE80FCB">
      <w:pPr>
        <w:rPr>
          <w:lang w:val="en-IN"/>
        </w:rPr>
      </w:pPr>
      <w:r>
        <w:rPr>
          <w:lang w:val="en-IN"/>
        </w:rPr>
        <w:t xml:space="preserve">    dept_id INT,</w:t>
      </w:r>
    </w:p>
    <w:p w14:paraId="74B2B5E3">
      <w:pPr>
        <w:rPr>
          <w:lang w:val="en-IN"/>
        </w:rPr>
      </w:pPr>
      <w:r>
        <w:rPr>
          <w:lang w:val="en-IN"/>
        </w:rPr>
        <w:t xml:space="preserve">    deleted_at DATETIME</w:t>
      </w:r>
    </w:p>
    <w:p w14:paraId="06F8A8D3">
      <w:pPr>
        <w:rPr>
          <w:lang w:val="en-IN"/>
        </w:rPr>
      </w:pPr>
      <w:r>
        <w:rPr>
          <w:lang w:val="en-IN"/>
        </w:rPr>
        <w:t>);</w:t>
      </w:r>
    </w:p>
    <w:p w14:paraId="0C7154BD">
      <w:pPr>
        <w:rPr>
          <w:lang w:val="en-IN"/>
        </w:rPr>
      </w:pPr>
      <w:r>
        <w:rPr>
          <w:lang w:val="en-IN"/>
        </w:rPr>
        <w:t>Create a trigger that automatically stores the employee's information in Deleted_Employees before the employee is deleted.</w:t>
      </w:r>
    </w:p>
    <w:p w14:paraId="72CC7EF8">
      <w:pPr>
        <w:rPr>
          <w:lang w:val="en-IN"/>
        </w:rPr>
      </w:pPr>
      <w:r>
        <w:rPr>
          <w:b/>
          <w:bCs/>
          <w:lang w:val="en-IN"/>
        </w:rPr>
        <w:t>Q4. Project Budget Change Log</w:t>
      </w:r>
      <w:r>
        <w:rPr>
          <w:lang w:val="en-IN"/>
        </w:rPr>
        <w:br w:type="textWrapping"/>
      </w:r>
      <w:r>
        <w:rPr>
          <w:lang w:val="en-IN"/>
        </w:rPr>
        <w:t>Create a table:</w:t>
      </w:r>
    </w:p>
    <w:p w14:paraId="2A2FE5A8">
      <w:pPr>
        <w:rPr>
          <w:lang w:val="en-IN"/>
        </w:rPr>
      </w:pPr>
      <w:r>
        <w:rPr>
          <w:lang w:val="en-IN"/>
        </w:rPr>
        <w:t>CREATE TABLE Project_Budget_Log (</w:t>
      </w:r>
    </w:p>
    <w:p w14:paraId="0A8A37B9">
      <w:pPr>
        <w:rPr>
          <w:lang w:val="en-IN"/>
        </w:rPr>
      </w:pPr>
      <w:r>
        <w:rPr>
          <w:lang w:val="en-IN"/>
        </w:rPr>
        <w:t xml:space="preserve">    log_id INT AUTO_INCREMENT PRIMARY KEY,</w:t>
      </w:r>
    </w:p>
    <w:p w14:paraId="738877F0">
      <w:pPr>
        <w:rPr>
          <w:lang w:val="en-IN"/>
        </w:rPr>
      </w:pPr>
      <w:r>
        <w:rPr>
          <w:lang w:val="en-IN"/>
        </w:rPr>
        <w:t xml:space="preserve">    project_id INT,</w:t>
      </w:r>
    </w:p>
    <w:p w14:paraId="556E3A2E">
      <w:pPr>
        <w:rPr>
          <w:lang w:val="en-IN"/>
        </w:rPr>
      </w:pPr>
      <w:r>
        <w:rPr>
          <w:lang w:val="en-IN"/>
        </w:rPr>
        <w:t xml:space="preserve">    old_budget DECIMAL(12,2),</w:t>
      </w:r>
    </w:p>
    <w:p w14:paraId="00BAEAA1">
      <w:pPr>
        <w:rPr>
          <w:lang w:val="en-IN"/>
        </w:rPr>
      </w:pPr>
      <w:r>
        <w:rPr>
          <w:lang w:val="en-IN"/>
        </w:rPr>
        <w:t xml:space="preserve">    new_budget DECIMAL(12,2),</w:t>
      </w:r>
    </w:p>
    <w:p w14:paraId="1DC7D5E4">
      <w:pPr>
        <w:rPr>
          <w:lang w:val="en-IN"/>
        </w:rPr>
      </w:pPr>
      <w:r>
        <w:rPr>
          <w:lang w:val="en-IN"/>
        </w:rPr>
        <w:t xml:space="preserve">    changed_at DATETIME</w:t>
      </w:r>
    </w:p>
    <w:p w14:paraId="16655689">
      <w:pPr>
        <w:rPr>
          <w:lang w:val="en-IN"/>
        </w:rPr>
      </w:pPr>
      <w:r>
        <w:rPr>
          <w:lang w:val="en-IN"/>
        </w:rPr>
        <w:t>);</w:t>
      </w:r>
    </w:p>
    <w:p w14:paraId="48B5886B">
      <w:pPr>
        <w:rPr>
          <w:lang w:val="en-IN"/>
        </w:rPr>
      </w:pPr>
      <w:r>
        <w:rPr>
          <w:lang w:val="en-IN"/>
        </w:rPr>
        <w:t>Create a trigger that automatically inserts a record into this table whenever a project's budget changes.</w:t>
      </w:r>
    </w:p>
    <w:p w14:paraId="773F4D5E">
      <w:pPr>
        <w:rPr>
          <w:lang w:val="en-IN"/>
        </w:rPr>
      </w:pPr>
      <w:r>
        <w:rPr>
          <w:b/>
          <w:bCs/>
          <w:lang w:val="en-IN"/>
        </w:rPr>
        <w:t>Q5. Limit Salary Increase</w:t>
      </w:r>
    </w:p>
    <w:p w14:paraId="5288053C">
      <w:pPr>
        <w:rPr>
          <w:lang w:val="en-IN"/>
        </w:rPr>
      </w:pPr>
      <w:r>
        <w:rPr>
          <w:lang w:val="en-IN"/>
        </w:rPr>
        <w:t xml:space="preserve">Create a trigger that prevents an employee's salary from being increased by </w:t>
      </w:r>
      <w:r>
        <w:rPr>
          <w:b/>
          <w:bCs/>
          <w:lang w:val="en-IN"/>
        </w:rPr>
        <w:t>more than 25% in a single update</w:t>
      </w:r>
      <w:r>
        <w:rPr>
          <w:lang w:val="en-IN"/>
        </w:rPr>
        <w:t>.</w:t>
      </w:r>
    </w:p>
    <w:p w14:paraId="473DB2D3">
      <w:pPr>
        <w:rPr>
          <w:lang w:val="en-IN"/>
        </w:rPr>
      </w:pPr>
      <w:r>
        <w:rPr>
          <w:lang w:val="en-IN"/>
        </w:rPr>
        <w:t>Example:</w:t>
      </w:r>
    </w:p>
    <w:p w14:paraId="60C38CFC">
      <w:pPr>
        <w:rPr>
          <w:lang w:val="en-IN"/>
        </w:rPr>
      </w:pPr>
      <w:r>
        <w:rPr>
          <w:lang w:val="en-IN"/>
        </w:rPr>
        <w:t>Old Salary = 40000</w:t>
      </w:r>
    </w:p>
    <w:p w14:paraId="49047A5C">
      <w:pPr>
        <w:rPr>
          <w:lang w:val="en-IN"/>
        </w:rPr>
      </w:pPr>
      <w:r>
        <w:rPr>
          <w:lang w:val="en-IN"/>
        </w:rPr>
        <w:t>Allowed maximum:</w:t>
      </w:r>
    </w:p>
    <w:p w14:paraId="11665330">
      <w:pPr>
        <w:rPr>
          <w:lang w:val="en-IN"/>
        </w:rPr>
      </w:pPr>
      <w:r>
        <w:rPr>
          <w:lang w:val="en-IN"/>
        </w:rPr>
        <w:t>50000</w:t>
      </w:r>
    </w:p>
    <w:p w14:paraId="1D92052C">
      <w:pPr>
        <w:rPr>
          <w:lang w:val="en-IN"/>
        </w:rPr>
      </w:pPr>
      <w:r>
        <w:rPr>
          <w:lang w:val="en-IN"/>
        </w:rPr>
        <w:t>New Salary = 55000</w:t>
      </w:r>
    </w:p>
    <w:p w14:paraId="05DD2D53">
      <w:pPr>
        <w:rPr>
          <w:lang w:val="en-IN"/>
        </w:rPr>
      </w:pPr>
      <w:r>
        <w:rPr>
          <w:lang w:val="en-IN"/>
        </w:rPr>
        <w:t>Result: Update rejected</w:t>
      </w:r>
    </w:p>
    <w:p w14:paraId="11206F72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014EC">
      <w:pPr>
        <w:rPr>
          <w:b/>
          <w:bCs/>
          <w:lang w:val="en-IN"/>
        </w:rPr>
      </w:pPr>
      <w:r>
        <w:rPr>
          <w:b/>
          <w:bCs/>
          <w:lang w:val="en-IN"/>
        </w:rPr>
        <w:t>3. Functions — 2 Easy + 3 Medium</w:t>
      </w:r>
    </w:p>
    <w:p w14:paraId="0D694F10">
      <w:pPr>
        <w:rPr>
          <w:lang w:val="en-IN"/>
        </w:rPr>
      </w:pPr>
      <w:r>
        <w:rPr>
          <w:b/>
          <w:bCs/>
          <w:lang w:val="en-IN"/>
        </w:rPr>
        <w:t>Q1. Calculate Bonus</w:t>
      </w:r>
      <w:r>
        <w:rPr>
          <w:lang w:val="en-IN"/>
        </w:rPr>
        <w:br w:type="textWrapping"/>
      </w:r>
      <w:r>
        <w:rPr>
          <w:lang w:val="en-IN"/>
        </w:rPr>
        <w:t>Create a function CalculateBonus that accepts an employee's salary and returns 10% of the salary as bonus.</w:t>
      </w:r>
    </w:p>
    <w:p w14:paraId="1C0AC433">
      <w:pPr>
        <w:rPr>
          <w:lang w:val="en-IN"/>
        </w:rPr>
      </w:pPr>
      <w:r>
        <w:rPr>
          <w:lang w:val="en-IN"/>
        </w:rPr>
        <w:t>Example:</w:t>
      </w:r>
    </w:p>
    <w:p w14:paraId="64159285">
      <w:pPr>
        <w:rPr>
          <w:lang w:val="en-IN"/>
        </w:rPr>
      </w:pPr>
      <w:r>
        <w:rPr>
          <w:lang w:val="en-IN"/>
        </w:rPr>
        <w:t>Salary = 50000</w:t>
      </w:r>
    </w:p>
    <w:p w14:paraId="2AA2E8C9">
      <w:pPr>
        <w:rPr>
          <w:lang w:val="en-IN"/>
        </w:rPr>
      </w:pPr>
      <w:r>
        <w:rPr>
          <w:lang w:val="en-IN"/>
        </w:rPr>
        <w:t>Bonus = 5000</w:t>
      </w:r>
    </w:p>
    <w:p w14:paraId="46C93326">
      <w:pPr>
        <w:rPr>
          <w:lang w:val="en-IN"/>
        </w:rPr>
      </w:pPr>
      <w:r>
        <w:rPr>
          <w:b/>
          <w:bCs/>
          <w:lang w:val="en-IN"/>
        </w:rPr>
        <w:t>Q2. Get Department Name</w:t>
      </w:r>
      <w:r>
        <w:rPr>
          <w:lang w:val="en-IN"/>
        </w:rPr>
        <w:br w:type="textWrapping"/>
      </w:r>
      <w:r>
        <w:rPr>
          <w:lang w:val="en-IN"/>
        </w:rPr>
        <w:t>Create a function GetDepartmentName that accepts dept_id and returns the corresponding department name.</w:t>
      </w:r>
    </w:p>
    <w:p w14:paraId="2FBC0143">
      <w:pPr>
        <w:rPr>
          <w:lang w:val="en-IN"/>
        </w:rPr>
      </w:pPr>
      <w:r>
        <w:rPr>
          <w:lang w:val="en-IN"/>
        </w:rPr>
        <w:t>Example:</w:t>
      </w:r>
    </w:p>
    <w:p w14:paraId="5A89339E">
      <w:pPr>
        <w:rPr>
          <w:lang w:val="en-IN"/>
        </w:rPr>
      </w:pPr>
      <w:r>
        <w:rPr>
          <w:lang w:val="en-IN"/>
        </w:rPr>
        <w:t>Input: 1</w:t>
      </w:r>
    </w:p>
    <w:p w14:paraId="5C8E0ACA">
      <w:pPr>
        <w:rPr>
          <w:lang w:val="en-IN"/>
        </w:rPr>
      </w:pPr>
      <w:r>
        <w:rPr>
          <w:lang w:val="en-IN"/>
        </w:rPr>
        <w:t>Output: IT</w:t>
      </w:r>
    </w:p>
    <w:p w14:paraId="61BCBCCC">
      <w:pPr>
        <w:rPr>
          <w:lang w:val="en-IN"/>
        </w:rPr>
      </w:pPr>
      <w:r>
        <w:rPr>
          <w:b/>
          <w:bCs/>
          <w:lang w:val="en-IN"/>
        </w:rPr>
        <w:t>Q3. Calculate Project Cost Per Hour</w:t>
      </w:r>
      <w:r>
        <w:rPr>
          <w:lang w:val="en-IN"/>
        </w:rPr>
        <w:br w:type="textWrapping"/>
      </w:r>
      <w:r>
        <w:rPr>
          <w:lang w:val="en-IN"/>
        </w:rPr>
        <w:t>Create a function ProjectCostPerHour that accepts:</w:t>
      </w:r>
    </w:p>
    <w:p w14:paraId="20A3C177">
      <w:pPr>
        <w:rPr>
          <w:lang w:val="en-IN"/>
        </w:rPr>
      </w:pPr>
      <w:r>
        <w:rPr>
          <w:lang w:val="en-IN"/>
        </w:rPr>
        <w:t>Project Budget</w:t>
      </w:r>
    </w:p>
    <w:p w14:paraId="4541C686">
      <w:pPr>
        <w:rPr>
          <w:lang w:val="en-IN"/>
        </w:rPr>
      </w:pPr>
      <w:r>
        <w:rPr>
          <w:lang w:val="en-IN"/>
        </w:rPr>
        <w:t>Total Hours</w:t>
      </w:r>
    </w:p>
    <w:p w14:paraId="0769E9C9">
      <w:pPr>
        <w:rPr>
          <w:lang w:val="en-IN"/>
        </w:rPr>
      </w:pPr>
      <w:r>
        <w:rPr>
          <w:lang w:val="en-IN"/>
        </w:rPr>
        <w:t>and returns:</w:t>
      </w:r>
    </w:p>
    <w:p w14:paraId="053A751A">
      <w:pPr>
        <w:rPr>
          <w:lang w:val="en-IN"/>
        </w:rPr>
      </w:pPr>
      <w:r>
        <w:rPr>
          <w:lang w:val="en-IN"/>
        </w:rPr>
        <w:t>Budget / Total Hours</w:t>
      </w:r>
    </w:p>
    <w:p w14:paraId="2EAB18F3">
      <w:pPr>
        <w:rPr>
          <w:lang w:val="en-IN"/>
        </w:rPr>
      </w:pPr>
      <w:r>
        <w:rPr>
          <w:lang w:val="en-IN"/>
        </w:rPr>
        <w:t>The function must handle the case where total hours is 0.</w:t>
      </w:r>
    </w:p>
    <w:p w14:paraId="74E8E616">
      <w:pPr>
        <w:rPr>
          <w:lang w:val="en-IN"/>
        </w:rPr>
      </w:pPr>
      <w:r>
        <w:rPr>
          <w:b/>
          <w:bCs/>
          <w:lang w:val="en-IN"/>
        </w:rPr>
        <w:t>Q4. Employee Project Count</w:t>
      </w:r>
      <w:r>
        <w:rPr>
          <w:lang w:val="en-IN"/>
        </w:rPr>
        <w:br w:type="textWrapping"/>
      </w:r>
      <w:r>
        <w:rPr>
          <w:lang w:val="en-IN"/>
        </w:rPr>
        <w:t>Create a function GetProjectCount that accepts an employee ID and returns the number of projects assigned to that employee.</w:t>
      </w:r>
    </w:p>
    <w:p w14:paraId="25CFC298">
      <w:pPr>
        <w:rPr>
          <w:lang w:val="en-IN"/>
        </w:rPr>
      </w:pPr>
      <w:r>
        <w:rPr>
          <w:lang w:val="en-IN"/>
        </w:rPr>
        <w:t>Example:</w:t>
      </w:r>
    </w:p>
    <w:p w14:paraId="0EC77C93">
      <w:pPr>
        <w:rPr>
          <w:lang w:val="en-IN"/>
        </w:rPr>
      </w:pPr>
      <w:r>
        <w:rPr>
          <w:lang w:val="en-IN"/>
        </w:rPr>
        <w:t>Employee ID: 102</w:t>
      </w:r>
    </w:p>
    <w:p w14:paraId="1602DEB5">
      <w:pPr>
        <w:rPr>
          <w:lang w:val="en-IN"/>
        </w:rPr>
      </w:pPr>
      <w:r>
        <w:rPr>
          <w:lang w:val="en-IN"/>
        </w:rPr>
        <w:t>Output:</w:t>
      </w:r>
    </w:p>
    <w:p w14:paraId="07268E4A">
      <w:pPr>
        <w:rPr>
          <w:lang w:val="en-IN"/>
        </w:rPr>
      </w:pPr>
      <w:r>
        <w:rPr>
          <w:lang w:val="en-IN"/>
        </w:rPr>
        <w:t>2</w:t>
      </w:r>
    </w:p>
    <w:p w14:paraId="6D2D59C3">
      <w:pPr>
        <w:rPr>
          <w:lang w:val="en-IN"/>
        </w:rPr>
      </w:pPr>
      <w:r>
        <w:rPr>
          <w:b/>
          <w:bCs/>
          <w:lang w:val="en-IN"/>
        </w:rPr>
        <w:t>Q5. Employee Performance Category</w:t>
      </w:r>
    </w:p>
    <w:p w14:paraId="7FD98679">
      <w:pPr>
        <w:rPr>
          <w:lang w:val="en-IN"/>
        </w:rPr>
      </w:pPr>
      <w:r>
        <w:rPr>
          <w:lang w:val="en-IN"/>
        </w:rPr>
        <w:t>Create a function WorkCategory that accepts total project hours and returns:</w:t>
      </w:r>
    </w:p>
    <w:p w14:paraId="5708BAE1">
      <w:pPr>
        <w:rPr>
          <w:lang w:val="en-IN"/>
        </w:rPr>
      </w:pPr>
      <w:r>
        <w:rPr>
          <w:lang w:val="en-IN"/>
        </w:rPr>
        <w:t>150 or more       → Excellent</w:t>
      </w:r>
    </w:p>
    <w:p w14:paraId="04F62B60">
      <w:pPr>
        <w:rPr>
          <w:lang w:val="en-IN"/>
        </w:rPr>
      </w:pPr>
      <w:r>
        <w:rPr>
          <w:lang w:val="en-IN"/>
        </w:rPr>
        <w:t>100–149           → Good</w:t>
      </w:r>
    </w:p>
    <w:p w14:paraId="72EAA8FC">
      <w:pPr>
        <w:rPr>
          <w:lang w:val="en-IN"/>
        </w:rPr>
      </w:pPr>
      <w:r>
        <w:rPr>
          <w:lang w:val="en-IN"/>
        </w:rPr>
        <w:t>50–99             → Average</w:t>
      </w:r>
    </w:p>
    <w:p w14:paraId="2F61C4B5">
      <w:pPr>
        <w:rPr>
          <w:lang w:val="en-IN"/>
        </w:rPr>
      </w:pPr>
      <w:r>
        <w:rPr>
          <w:lang w:val="en-IN"/>
        </w:rPr>
        <w:t>Less than 50      → Low</w:t>
      </w:r>
    </w:p>
    <w:p w14:paraId="54C422A7">
      <w:pPr>
        <w:rPr>
          <w:lang w:val="en-IN"/>
        </w:rPr>
      </w:pPr>
      <w:r>
        <w:rPr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244C7">
      <w:pPr>
        <w:rPr>
          <w:b/>
          <w:bCs/>
          <w:lang w:val="en-IN"/>
        </w:rPr>
      </w:pPr>
      <w:r>
        <w:rPr>
          <w:b/>
          <w:bCs/>
          <w:lang w:val="en-IN"/>
        </w:rPr>
        <w:t>4. Cursor — 2 Easy + 3 Medium</w:t>
      </w:r>
    </w:p>
    <w:p w14:paraId="51C52D2E">
      <w:pPr>
        <w:rPr>
          <w:lang w:val="en-IN"/>
        </w:rPr>
      </w:pPr>
      <w:r>
        <w:rPr>
          <w:lang w:val="en-IN"/>
        </w:rPr>
        <w:t>For these questions, use cursors inside stored procedures.</w:t>
      </w:r>
    </w:p>
    <w:p w14:paraId="3A1ADBEB">
      <w:pPr>
        <w:rPr>
          <w:lang w:val="en-IN"/>
        </w:rPr>
      </w:pPr>
      <w:r>
        <w:rPr>
          <w:b/>
          <w:bCs/>
          <w:lang w:val="en-IN"/>
        </w:rPr>
        <w:t>Q1. Process Active Employees</w:t>
      </w:r>
      <w:r>
        <w:rPr>
          <w:lang w:val="en-IN"/>
        </w:rPr>
        <w:br w:type="textWrapping"/>
      </w:r>
      <w:r>
        <w:rPr>
          <w:lang w:val="en-IN"/>
        </w:rPr>
        <w:t>Create a cursor that fetches only Active employees one by one and processes their employee ID, name, and salary.</w:t>
      </w:r>
    </w:p>
    <w:p w14:paraId="3373A262">
      <w:pPr>
        <w:rPr>
          <w:lang w:val="en-IN"/>
        </w:rPr>
      </w:pPr>
      <w:r>
        <w:rPr>
          <w:b/>
          <w:bCs/>
          <w:lang w:val="en-IN"/>
        </w:rPr>
        <w:t>Q2. Process Pune Departments</w:t>
      </w:r>
      <w:r>
        <w:rPr>
          <w:lang w:val="en-IN"/>
        </w:rPr>
        <w:br w:type="textWrapping"/>
      </w:r>
      <w:r>
        <w:rPr>
          <w:lang w:val="en-IN"/>
        </w:rPr>
        <w:t>Create a cursor that fetches all departments located in Pune one by one.</w:t>
      </w:r>
    </w:p>
    <w:p w14:paraId="76296589">
      <w:pPr>
        <w:rPr>
          <w:lang w:val="en-IN"/>
        </w:rPr>
      </w:pPr>
      <w:r>
        <w:rPr>
          <w:lang w:val="en-IN"/>
        </w:rPr>
        <w:t>The cursor should process:</w:t>
      </w:r>
    </w:p>
    <w:p w14:paraId="2D29341A">
      <w:pPr>
        <w:rPr>
          <w:lang w:val="en-IN"/>
        </w:rPr>
      </w:pPr>
      <w:r>
        <w:rPr>
          <w:lang w:val="en-IN"/>
        </w:rPr>
        <w:t>Department ID</w:t>
      </w:r>
    </w:p>
    <w:p w14:paraId="20C0A2B0">
      <w:pPr>
        <w:rPr>
          <w:lang w:val="en-IN"/>
        </w:rPr>
      </w:pPr>
      <w:r>
        <w:rPr>
          <w:lang w:val="en-IN"/>
        </w:rPr>
        <w:t>Department Name</w:t>
      </w:r>
    </w:p>
    <w:p w14:paraId="192DFA3B">
      <w:pPr>
        <w:rPr>
          <w:lang w:val="en-IN"/>
        </w:rPr>
      </w:pPr>
      <w:r>
        <w:rPr>
          <w:lang w:val="en-IN"/>
        </w:rPr>
        <w:t>Location</w:t>
      </w:r>
    </w:p>
    <w:p w14:paraId="6049F267">
      <w:pPr>
        <w:rPr>
          <w:lang w:val="en-IN"/>
        </w:rPr>
      </w:pPr>
      <w:r>
        <w:rPr>
          <w:b/>
          <w:bCs/>
          <w:lang w:val="en-IN"/>
        </w:rPr>
        <w:t>Q3. Employee Bonus Calculation</w:t>
      </w:r>
    </w:p>
    <w:p w14:paraId="0FE54159">
      <w:pPr>
        <w:rPr>
          <w:lang w:val="en-IN"/>
        </w:rPr>
      </w:pPr>
      <w:r>
        <w:rPr>
          <w:lang w:val="en-IN"/>
        </w:rPr>
        <w:t>Create:</w:t>
      </w:r>
    </w:p>
    <w:p w14:paraId="6908A455">
      <w:pPr>
        <w:rPr>
          <w:lang w:val="en-IN"/>
        </w:rPr>
      </w:pPr>
      <w:r>
        <w:rPr>
          <w:lang w:val="en-IN"/>
        </w:rPr>
        <w:t>CREATE TABLE Employee_Bonus (</w:t>
      </w:r>
    </w:p>
    <w:p w14:paraId="0B954924">
      <w:pPr>
        <w:rPr>
          <w:lang w:val="en-IN"/>
        </w:rPr>
      </w:pPr>
      <w:r>
        <w:rPr>
          <w:lang w:val="en-IN"/>
        </w:rPr>
        <w:t xml:space="preserve">    emp_id INT,</w:t>
      </w:r>
    </w:p>
    <w:p w14:paraId="7923B202">
      <w:pPr>
        <w:rPr>
          <w:lang w:val="en-IN"/>
        </w:rPr>
      </w:pPr>
      <w:r>
        <w:rPr>
          <w:lang w:val="en-IN"/>
        </w:rPr>
        <w:t xml:space="preserve">    emp_name VARCHAR(50),</w:t>
      </w:r>
    </w:p>
    <w:p w14:paraId="6970DEF3">
      <w:pPr>
        <w:rPr>
          <w:lang w:val="en-IN"/>
        </w:rPr>
      </w:pPr>
      <w:r>
        <w:rPr>
          <w:lang w:val="en-IN"/>
        </w:rPr>
        <w:t xml:space="preserve">    salary DECIMAL(10,2),</w:t>
      </w:r>
    </w:p>
    <w:p w14:paraId="2A260398">
      <w:pPr>
        <w:rPr>
          <w:lang w:val="en-IN"/>
        </w:rPr>
      </w:pPr>
      <w:r>
        <w:rPr>
          <w:lang w:val="en-IN"/>
        </w:rPr>
        <w:t xml:space="preserve">    bonus DECIMAL(10,2)</w:t>
      </w:r>
    </w:p>
    <w:p w14:paraId="0F64A69A">
      <w:pPr>
        <w:rPr>
          <w:lang w:val="en-IN"/>
        </w:rPr>
      </w:pPr>
      <w:r>
        <w:rPr>
          <w:lang w:val="en-IN"/>
        </w:rPr>
        <w:t>);</w:t>
      </w:r>
    </w:p>
    <w:p w14:paraId="23582742">
      <w:pPr>
        <w:rPr>
          <w:lang w:val="en-IN"/>
        </w:rPr>
      </w:pPr>
      <w:r>
        <w:rPr>
          <w:lang w:val="en-IN"/>
        </w:rPr>
        <w:t>Using a cursor, process all active employees.</w:t>
      </w:r>
    </w:p>
    <w:p w14:paraId="07E6C321">
      <w:pPr>
        <w:rPr>
          <w:lang w:val="en-IN"/>
        </w:rPr>
      </w:pPr>
      <w:r>
        <w:rPr>
          <w:lang w:val="en-IN"/>
        </w:rPr>
        <w:t>Calculate bonus as:</w:t>
      </w:r>
    </w:p>
    <w:p w14:paraId="3AD88CA6">
      <w:pPr>
        <w:rPr>
          <w:lang w:val="en-IN"/>
        </w:rPr>
      </w:pPr>
      <w:r>
        <w:rPr>
          <w:lang w:val="en-IN"/>
        </w:rPr>
        <w:t>Salary &gt;= 60000 → 15%</w:t>
      </w:r>
    </w:p>
    <w:p w14:paraId="209896F8">
      <w:pPr>
        <w:rPr>
          <w:lang w:val="en-IN"/>
        </w:rPr>
      </w:pPr>
      <w:r>
        <w:rPr>
          <w:lang w:val="en-IN"/>
        </w:rPr>
        <w:t>Salary &gt;= 40000 → 10%</w:t>
      </w:r>
    </w:p>
    <w:p w14:paraId="18E479B2">
      <w:pPr>
        <w:rPr>
          <w:lang w:val="en-IN"/>
        </w:rPr>
      </w:pPr>
      <w:r>
        <w:rPr>
          <w:lang w:val="en-IN"/>
        </w:rPr>
        <w:t>Salary &lt; 40000  → 5%</w:t>
      </w:r>
    </w:p>
    <w:p w14:paraId="101D4DBA">
      <w:pPr>
        <w:rPr>
          <w:lang w:val="en-IN"/>
        </w:rPr>
      </w:pPr>
      <w:r>
        <w:rPr>
          <w:lang w:val="en-IN"/>
        </w:rPr>
        <w:t>Store the calculated results in Employee_Bonus.</w:t>
      </w:r>
    </w:p>
    <w:p w14:paraId="4F3B848D">
      <w:pPr>
        <w:rPr>
          <w:lang w:val="en-IN"/>
        </w:rPr>
      </w:pPr>
      <w:r>
        <w:rPr>
          <w:b/>
          <w:bCs/>
          <w:lang w:val="en-IN"/>
        </w:rPr>
        <w:t>Q4. Find Overworked Employees</w:t>
      </w:r>
    </w:p>
    <w:p w14:paraId="395906F7">
      <w:pPr>
        <w:rPr>
          <w:lang w:val="en-IN"/>
        </w:rPr>
      </w:pPr>
      <w:r>
        <w:rPr>
          <w:lang w:val="en-IN"/>
        </w:rPr>
        <w:t>Create:</w:t>
      </w:r>
    </w:p>
    <w:p w14:paraId="276D013B">
      <w:pPr>
        <w:rPr>
          <w:lang w:val="en-IN"/>
        </w:rPr>
      </w:pPr>
      <w:r>
        <w:rPr>
          <w:lang w:val="en-IN"/>
        </w:rPr>
        <w:t>CREATE TABLE Overworked_Employees (</w:t>
      </w:r>
    </w:p>
    <w:p w14:paraId="1BD5038F">
      <w:pPr>
        <w:rPr>
          <w:lang w:val="en-IN"/>
        </w:rPr>
      </w:pPr>
      <w:r>
        <w:rPr>
          <w:lang w:val="en-IN"/>
        </w:rPr>
        <w:t xml:space="preserve">    emp_id INT,</w:t>
      </w:r>
    </w:p>
    <w:p w14:paraId="55F65798">
      <w:pPr>
        <w:rPr>
          <w:lang w:val="en-IN"/>
        </w:rPr>
      </w:pPr>
      <w:r>
        <w:rPr>
          <w:lang w:val="en-IN"/>
        </w:rPr>
        <w:t xml:space="preserve">    emp_name VARCHAR(50),</w:t>
      </w:r>
    </w:p>
    <w:p w14:paraId="668B4978">
      <w:pPr>
        <w:rPr>
          <w:lang w:val="en-IN"/>
        </w:rPr>
      </w:pPr>
      <w:r>
        <w:rPr>
          <w:lang w:val="en-IN"/>
        </w:rPr>
        <w:t xml:space="preserve">    total_hours INT</w:t>
      </w:r>
    </w:p>
    <w:p w14:paraId="088E65FA">
      <w:pPr>
        <w:rPr>
          <w:lang w:val="en-IN"/>
        </w:rPr>
      </w:pPr>
      <w:r>
        <w:rPr>
          <w:lang w:val="en-IN"/>
        </w:rPr>
        <w:t>);</w:t>
      </w:r>
    </w:p>
    <w:p w14:paraId="59EAD214">
      <w:pPr>
        <w:rPr>
          <w:lang w:val="en-IN"/>
        </w:rPr>
      </w:pPr>
      <w:r>
        <w:rPr>
          <w:lang w:val="en-IN"/>
        </w:rPr>
        <w:t>Using a cursor, calculate the total project hours for each employee.</w:t>
      </w:r>
    </w:p>
    <w:p w14:paraId="208A3431">
      <w:pPr>
        <w:rPr>
          <w:lang w:val="en-IN"/>
        </w:rPr>
      </w:pPr>
      <w:r>
        <w:rPr>
          <w:lang w:val="en-IN"/>
        </w:rPr>
        <w:t>If:</w:t>
      </w:r>
    </w:p>
    <w:p w14:paraId="7100F6FE">
      <w:pPr>
        <w:rPr>
          <w:lang w:val="en-IN"/>
        </w:rPr>
      </w:pPr>
      <w:r>
        <w:rPr>
          <w:lang w:val="en-IN"/>
        </w:rPr>
        <w:t>Total Hours &gt; 120</w:t>
      </w:r>
    </w:p>
    <w:p w14:paraId="4D105B25">
      <w:pPr>
        <w:rPr>
          <w:lang w:val="en-IN"/>
        </w:rPr>
      </w:pPr>
      <w:r>
        <w:rPr>
          <w:lang w:val="en-IN"/>
        </w:rPr>
        <w:t>insert that employee into Overworked_Employees.</w:t>
      </w:r>
    </w:p>
    <w:p w14:paraId="07857170">
      <w:pPr>
        <w:rPr>
          <w:lang w:val="en-IN"/>
        </w:rPr>
      </w:pPr>
      <w:r>
        <w:rPr>
          <w:b/>
          <w:bCs/>
          <w:lang w:val="en-IN"/>
        </w:rPr>
        <w:t>Q5. Department Budget Analysis</w:t>
      </w:r>
    </w:p>
    <w:p w14:paraId="255D84BF">
      <w:pPr>
        <w:rPr>
          <w:lang w:val="en-IN"/>
        </w:rPr>
      </w:pPr>
      <w:r>
        <w:rPr>
          <w:lang w:val="en-IN"/>
        </w:rPr>
        <w:t>Create:</w:t>
      </w:r>
    </w:p>
    <w:p w14:paraId="0FBA4990">
      <w:pPr>
        <w:rPr>
          <w:lang w:val="en-IN"/>
        </w:rPr>
      </w:pPr>
      <w:r>
        <w:rPr>
          <w:lang w:val="en-IN"/>
        </w:rPr>
        <w:t>CREATE TABLE Department_Budget_Report (</w:t>
      </w:r>
    </w:p>
    <w:p w14:paraId="78A4D94C">
      <w:pPr>
        <w:rPr>
          <w:lang w:val="en-IN"/>
        </w:rPr>
      </w:pPr>
      <w:r>
        <w:rPr>
          <w:lang w:val="en-IN"/>
        </w:rPr>
        <w:t xml:space="preserve">    dept_id INT,</w:t>
      </w:r>
    </w:p>
    <w:p w14:paraId="67313D75">
      <w:pPr>
        <w:rPr>
          <w:lang w:val="en-IN"/>
        </w:rPr>
      </w:pPr>
      <w:r>
        <w:rPr>
          <w:lang w:val="en-IN"/>
        </w:rPr>
        <w:t xml:space="preserve">    dept_name VARCHAR(50),</w:t>
      </w:r>
    </w:p>
    <w:p w14:paraId="670F8D4A">
      <w:pPr>
        <w:rPr>
          <w:lang w:val="en-IN"/>
        </w:rPr>
      </w:pPr>
      <w:r>
        <w:rPr>
          <w:lang w:val="en-IN"/>
        </w:rPr>
        <w:t xml:space="preserve">    total_projects INT,</w:t>
      </w:r>
    </w:p>
    <w:p w14:paraId="5AAC3D47">
      <w:pPr>
        <w:rPr>
          <w:lang w:val="en-IN"/>
        </w:rPr>
      </w:pPr>
      <w:r>
        <w:rPr>
          <w:lang w:val="en-IN"/>
        </w:rPr>
        <w:t xml:space="preserve">    total_budget DECIMAL(12,2)</w:t>
      </w:r>
    </w:p>
    <w:p w14:paraId="1CB7AE21">
      <w:pPr>
        <w:rPr>
          <w:lang w:val="en-IN"/>
        </w:rPr>
      </w:pPr>
      <w:r>
        <w:rPr>
          <w:lang w:val="en-IN"/>
        </w:rPr>
        <w:t>);</w:t>
      </w:r>
    </w:p>
    <w:p w14:paraId="4D9FD997">
      <w:pPr>
        <w:rPr>
          <w:lang w:val="en-IN"/>
        </w:rPr>
      </w:pPr>
      <w:r>
        <w:rPr>
          <w:lang w:val="en-IN"/>
        </w:rPr>
        <w:t>Using a cursor, process each department and calculate:</w:t>
      </w:r>
    </w:p>
    <w:p w14:paraId="086B5924">
      <w:pPr>
        <w:rPr>
          <w:lang w:val="en-IN"/>
        </w:rPr>
      </w:pPr>
      <w:r>
        <w:rPr>
          <w:lang w:val="en-IN"/>
        </w:rPr>
        <w:t>Department ID</w:t>
      </w:r>
    </w:p>
    <w:p w14:paraId="1947610B">
      <w:pPr>
        <w:rPr>
          <w:lang w:val="en-IN"/>
        </w:rPr>
      </w:pPr>
      <w:r>
        <w:rPr>
          <w:lang w:val="en-IN"/>
        </w:rPr>
        <w:t>Department Name</w:t>
      </w:r>
    </w:p>
    <w:p w14:paraId="6262A7DA">
      <w:pPr>
        <w:rPr>
          <w:lang w:val="en-IN"/>
        </w:rPr>
      </w:pPr>
      <w:r>
        <w:rPr>
          <w:lang w:val="en-IN"/>
        </w:rPr>
        <w:t>Total Number of Projects</w:t>
      </w:r>
    </w:p>
    <w:p w14:paraId="7DCE539F">
      <w:pPr>
        <w:rPr>
          <w:lang w:val="en-IN"/>
        </w:rPr>
      </w:pPr>
      <w:r>
        <w:rPr>
          <w:lang w:val="en-IN"/>
        </w:rPr>
        <w:t>Total Project Budget</w:t>
      </w:r>
    </w:p>
    <w:p w14:paraId="6F6AFD82">
      <w:pPr>
        <w:rPr>
          <w:lang w:val="en-IN"/>
        </w:rPr>
      </w:pPr>
      <w:r>
        <w:rPr>
          <w:lang w:val="en-IN"/>
        </w:rPr>
        <w:t>Store the results in Department_Budget_Report.</w:t>
      </w:r>
    </w:p>
    <w:p w14:paraId="768C6314">
      <w:pPr>
        <w:rPr>
          <w:lang w:val="en-IN"/>
        </w:rPr>
      </w:pPr>
      <w:r>
        <w:rPr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1E40A">
      <w:pPr>
        <w:rPr>
          <w:b/>
          <w:bCs/>
          <w:lang w:val="en-IN"/>
        </w:rPr>
      </w:pPr>
      <w:r>
        <w:rPr>
          <w:b/>
          <w:bCs/>
          <w:lang w:val="en-IN"/>
        </w:rPr>
        <w:t>5. View — 2 Easy + 3 Medium</w:t>
      </w:r>
    </w:p>
    <w:p w14:paraId="76F6C7DC">
      <w:pPr>
        <w:rPr>
          <w:lang w:val="en-IN"/>
        </w:rPr>
      </w:pPr>
      <w:r>
        <w:rPr>
          <w:b/>
          <w:bCs/>
          <w:lang w:val="en-IN"/>
        </w:rPr>
        <w:t>Q1. Pune Departments View</w:t>
      </w:r>
      <w:r>
        <w:rPr>
          <w:lang w:val="en-IN"/>
        </w:rPr>
        <w:br w:type="textWrapping"/>
      </w:r>
      <w:r>
        <w:rPr>
          <w:lang w:val="en-IN"/>
        </w:rPr>
        <w:t>Create a view PuneDepartments that displays departments located only in Pune.</w:t>
      </w:r>
    </w:p>
    <w:p w14:paraId="745E3AF4">
      <w:pPr>
        <w:rPr>
          <w:lang w:val="en-IN"/>
        </w:rPr>
      </w:pPr>
      <w:r>
        <w:rPr>
          <w:lang w:val="en-IN"/>
        </w:rPr>
        <w:t>Display:</w:t>
      </w:r>
    </w:p>
    <w:p w14:paraId="5E08A28B">
      <w:pPr>
        <w:rPr>
          <w:lang w:val="en-IN"/>
        </w:rPr>
      </w:pPr>
      <w:r>
        <w:rPr>
          <w:lang w:val="en-IN"/>
        </w:rPr>
        <w:t>Department ID</w:t>
      </w:r>
    </w:p>
    <w:p w14:paraId="0C508ABC">
      <w:pPr>
        <w:rPr>
          <w:lang w:val="en-IN"/>
        </w:rPr>
      </w:pPr>
      <w:r>
        <w:rPr>
          <w:lang w:val="en-IN"/>
        </w:rPr>
        <w:t>Department Name</w:t>
      </w:r>
    </w:p>
    <w:p w14:paraId="08E718C7">
      <w:pPr>
        <w:rPr>
          <w:lang w:val="en-IN"/>
        </w:rPr>
      </w:pPr>
      <w:r>
        <w:rPr>
          <w:lang w:val="en-IN"/>
        </w:rPr>
        <w:t>Location</w:t>
      </w:r>
    </w:p>
    <w:p w14:paraId="24AE52E7">
      <w:pPr>
        <w:rPr>
          <w:lang w:val="en-IN"/>
        </w:rPr>
      </w:pPr>
      <w:r>
        <w:rPr>
          <w:b/>
          <w:bCs/>
          <w:lang w:val="en-IN"/>
        </w:rPr>
        <w:t>Q2. Recent Employees View</w:t>
      </w:r>
      <w:r>
        <w:rPr>
          <w:lang w:val="en-IN"/>
        </w:rPr>
        <w:br w:type="textWrapping"/>
      </w:r>
      <w:r>
        <w:rPr>
          <w:lang w:val="en-IN"/>
        </w:rPr>
        <w:t>Create a view RecentEmployees that displays employees who joined on or after 01-Jan-2023.</w:t>
      </w:r>
    </w:p>
    <w:p w14:paraId="4EAF1BC5">
      <w:pPr>
        <w:rPr>
          <w:lang w:val="en-IN"/>
        </w:rPr>
      </w:pPr>
      <w:r>
        <w:rPr>
          <w:lang w:val="en-IN"/>
        </w:rPr>
        <w:t>Display:</w:t>
      </w:r>
    </w:p>
    <w:p w14:paraId="2EC922B8">
      <w:pPr>
        <w:rPr>
          <w:lang w:val="en-IN"/>
        </w:rPr>
      </w:pPr>
      <w:r>
        <w:rPr>
          <w:lang w:val="en-IN"/>
        </w:rPr>
        <w:t>Employee ID</w:t>
      </w:r>
    </w:p>
    <w:p w14:paraId="7545B1A0">
      <w:pPr>
        <w:rPr>
          <w:lang w:val="en-IN"/>
        </w:rPr>
      </w:pPr>
      <w:r>
        <w:rPr>
          <w:lang w:val="en-IN"/>
        </w:rPr>
        <w:t>Employee Name</w:t>
      </w:r>
    </w:p>
    <w:p w14:paraId="0DBC3D97">
      <w:pPr>
        <w:rPr>
          <w:lang w:val="en-IN"/>
        </w:rPr>
      </w:pPr>
      <w:r>
        <w:rPr>
          <w:lang w:val="en-IN"/>
        </w:rPr>
        <w:t>Joining Date</w:t>
      </w:r>
    </w:p>
    <w:p w14:paraId="09938414">
      <w:pPr>
        <w:rPr>
          <w:lang w:val="en-IN"/>
        </w:rPr>
      </w:pPr>
      <w:r>
        <w:rPr>
          <w:lang w:val="en-IN"/>
        </w:rPr>
        <w:t>Status</w:t>
      </w:r>
    </w:p>
    <w:p w14:paraId="2E55EFC6">
      <w:pPr>
        <w:rPr>
          <w:lang w:val="en-IN"/>
        </w:rPr>
      </w:pPr>
      <w:r>
        <w:rPr>
          <w:b/>
          <w:bCs/>
          <w:lang w:val="en-IN"/>
        </w:rPr>
        <w:t>Q3. Project Team Summary View</w:t>
      </w:r>
    </w:p>
    <w:p w14:paraId="31DC4896">
      <w:pPr>
        <w:rPr>
          <w:lang w:val="en-IN"/>
        </w:rPr>
      </w:pPr>
      <w:r>
        <w:rPr>
          <w:lang w:val="en-IN"/>
        </w:rPr>
        <w:t>Create a view ProjectTeamSummary that displays:</w:t>
      </w:r>
    </w:p>
    <w:p w14:paraId="6AD96B2C">
      <w:pPr>
        <w:rPr>
          <w:lang w:val="en-IN"/>
        </w:rPr>
      </w:pPr>
      <w:r>
        <w:rPr>
          <w:lang w:val="en-IN"/>
        </w:rPr>
        <w:t>Project ID</w:t>
      </w:r>
    </w:p>
    <w:p w14:paraId="31F1582B">
      <w:pPr>
        <w:rPr>
          <w:lang w:val="en-IN"/>
        </w:rPr>
      </w:pPr>
      <w:r>
        <w:rPr>
          <w:lang w:val="en-IN"/>
        </w:rPr>
        <w:t>Project Name</w:t>
      </w:r>
    </w:p>
    <w:p w14:paraId="12D033BA">
      <w:pPr>
        <w:rPr>
          <w:lang w:val="en-IN"/>
        </w:rPr>
      </w:pPr>
      <w:r>
        <w:rPr>
          <w:lang w:val="en-IN"/>
        </w:rPr>
        <w:t>Number of Employees</w:t>
      </w:r>
    </w:p>
    <w:p w14:paraId="585D32B2">
      <w:pPr>
        <w:rPr>
          <w:lang w:val="en-IN"/>
        </w:rPr>
      </w:pPr>
      <w:r>
        <w:rPr>
          <w:lang w:val="en-IN"/>
        </w:rPr>
        <w:t>Total Hours Worked</w:t>
      </w:r>
    </w:p>
    <w:p w14:paraId="0A6EC57D">
      <w:pPr>
        <w:rPr>
          <w:lang w:val="en-IN"/>
        </w:rPr>
      </w:pPr>
      <w:r>
        <w:rPr>
          <w:lang w:val="en-IN"/>
        </w:rPr>
        <w:t>Include projects that currently have no assigned employees.</w:t>
      </w:r>
    </w:p>
    <w:p w14:paraId="569AF253">
      <w:pPr>
        <w:rPr>
          <w:lang w:val="en-IN"/>
        </w:rPr>
      </w:pPr>
      <w:r>
        <w:rPr>
          <w:b/>
          <w:bCs/>
          <w:lang w:val="en-IN"/>
        </w:rPr>
        <w:t>Q4. Employee Workload View</w:t>
      </w:r>
    </w:p>
    <w:p w14:paraId="114F308C">
      <w:pPr>
        <w:rPr>
          <w:lang w:val="en-IN"/>
        </w:rPr>
      </w:pPr>
      <w:r>
        <w:rPr>
          <w:lang w:val="en-IN"/>
        </w:rPr>
        <w:t>Create a view EmployeeWorkload that displays:</w:t>
      </w:r>
    </w:p>
    <w:p w14:paraId="26062EE5">
      <w:pPr>
        <w:rPr>
          <w:lang w:val="en-IN"/>
        </w:rPr>
      </w:pPr>
      <w:r>
        <w:rPr>
          <w:lang w:val="en-IN"/>
        </w:rPr>
        <w:t>Employee ID</w:t>
      </w:r>
    </w:p>
    <w:p w14:paraId="5641DE55">
      <w:pPr>
        <w:rPr>
          <w:lang w:val="en-IN"/>
        </w:rPr>
      </w:pPr>
      <w:r>
        <w:rPr>
          <w:lang w:val="en-IN"/>
        </w:rPr>
        <w:t>Employee Name</w:t>
      </w:r>
    </w:p>
    <w:p w14:paraId="37FB463C">
      <w:pPr>
        <w:rPr>
          <w:lang w:val="en-IN"/>
        </w:rPr>
      </w:pPr>
      <w:r>
        <w:rPr>
          <w:lang w:val="en-IN"/>
        </w:rPr>
        <w:t>Department Name</w:t>
      </w:r>
    </w:p>
    <w:p w14:paraId="3DC24017">
      <w:pPr>
        <w:rPr>
          <w:lang w:val="en-IN"/>
        </w:rPr>
      </w:pPr>
      <w:r>
        <w:rPr>
          <w:lang w:val="en-IN"/>
        </w:rPr>
        <w:t>Number of Projects</w:t>
      </w:r>
    </w:p>
    <w:p w14:paraId="60219975">
      <w:pPr>
        <w:rPr>
          <w:lang w:val="en-IN"/>
        </w:rPr>
      </w:pPr>
      <w:r>
        <w:rPr>
          <w:lang w:val="en-IN"/>
        </w:rPr>
        <w:t>Total Hours Worked</w:t>
      </w:r>
    </w:p>
    <w:p w14:paraId="0408F4F3">
      <w:pPr>
        <w:rPr>
          <w:lang w:val="en-IN"/>
        </w:rPr>
      </w:pPr>
      <w:r>
        <w:rPr>
          <w:lang w:val="en-IN"/>
        </w:rPr>
        <w:t>Include employees who currently have no project assignment.</w:t>
      </w:r>
    </w:p>
    <w:p w14:paraId="66A9C0C7">
      <w:pPr>
        <w:rPr>
          <w:lang w:val="en-IN"/>
        </w:rPr>
      </w:pPr>
      <w:r>
        <w:rPr>
          <w:b/>
          <w:bCs/>
          <w:lang w:val="en-IN"/>
        </w:rPr>
        <w:t>Q5. Department Project Report View</w:t>
      </w:r>
    </w:p>
    <w:p w14:paraId="19557C78">
      <w:pPr>
        <w:rPr>
          <w:lang w:val="en-IN"/>
        </w:rPr>
      </w:pPr>
      <w:r>
        <w:rPr>
          <w:lang w:val="en-IN"/>
        </w:rPr>
        <w:t>Create a view DepartmentProjectReport that displays:</w:t>
      </w:r>
    </w:p>
    <w:p w14:paraId="7F94C9D4">
      <w:pPr>
        <w:rPr>
          <w:lang w:val="en-IN"/>
        </w:rPr>
      </w:pPr>
      <w:r>
        <w:rPr>
          <w:lang w:val="en-IN"/>
        </w:rPr>
        <w:t>Department Name</w:t>
      </w:r>
    </w:p>
    <w:p w14:paraId="0A0FB9BD">
      <w:pPr>
        <w:rPr>
          <w:lang w:val="en-IN"/>
        </w:rPr>
      </w:pPr>
      <w:r>
        <w:rPr>
          <w:lang w:val="en-IN"/>
        </w:rPr>
        <w:t>Location</w:t>
      </w:r>
    </w:p>
    <w:p w14:paraId="1855348C">
      <w:pPr>
        <w:rPr>
          <w:lang w:val="en-IN"/>
        </w:rPr>
      </w:pPr>
      <w:r>
        <w:rPr>
          <w:lang w:val="en-IN"/>
        </w:rPr>
        <w:t>Total Employees</w:t>
      </w:r>
    </w:p>
    <w:p w14:paraId="17CD8AC5">
      <w:pPr>
        <w:rPr>
          <w:lang w:val="en-IN"/>
        </w:rPr>
      </w:pPr>
      <w:r>
        <w:rPr>
          <w:lang w:val="en-IN"/>
        </w:rPr>
        <w:t>Total Projects</w:t>
      </w:r>
    </w:p>
    <w:p w14:paraId="43516BFA">
      <w:pPr>
        <w:rPr>
          <w:lang w:val="en-IN"/>
        </w:rPr>
      </w:pPr>
      <w:r>
        <w:rPr>
          <w:lang w:val="en-IN"/>
        </w:rPr>
        <w:t>Total Project Budget</w:t>
      </w:r>
    </w:p>
    <w:p w14:paraId="063B94DF"/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B9A09FE"/>
    <w:multiLevelType w:val="multilevel"/>
    <w:tmpl w:val="1B9A0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B5A"/>
    <w:rsid w:val="00865415"/>
    <w:rsid w:val="00902B9B"/>
    <w:rsid w:val="00A84978"/>
    <w:rsid w:val="00AA1D8D"/>
    <w:rsid w:val="00AE0DDF"/>
    <w:rsid w:val="00B0749D"/>
    <w:rsid w:val="00B47730"/>
    <w:rsid w:val="00B65132"/>
    <w:rsid w:val="00CB0664"/>
    <w:rsid w:val="00D3519D"/>
    <w:rsid w:val="00D94967"/>
    <w:rsid w:val="00E17776"/>
    <w:rsid w:val="00E6091D"/>
    <w:rsid w:val="00E74516"/>
    <w:rsid w:val="00EA0F4C"/>
    <w:rsid w:val="00F03064"/>
    <w:rsid w:val="00FC693F"/>
    <w:rsid w:val="0995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818</Words>
  <Characters>4772</Characters>
  <Lines>40</Lines>
  <Paragraphs>11</Paragraphs>
  <TotalTime>133</TotalTime>
  <ScaleCrop>false</ScaleCrop>
  <LinksUpToDate>false</LinksUpToDate>
  <CharactersWithSpaces>5530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2026-09-30T04:19:00Z</dcterms:created>
  <dc:creator>python-docx</dc:creator>
  <dc:description>generated by python-docx</dc:description>
  <cp:lastModifiedBy>WPS_1784791813</cp:lastModifiedBy>
  <cp:lastPrinted>2026-09-21T04:31:00Z</cp:lastPrinted>
  <dcterms:modified xsi:type="dcterms:W3CDTF">2026-09-30T07:58:02Z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eyJoZGlkIjoiZTYzNGM0NDg5MTA4ZTlmOTJiM2M1NzQzODdkMjI5YmYiLCJ1c2VySWQiOiI1NDk3NjYxNzY4NDYifQ==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FC48A9209C374DCCB8300D58724E37C9_12</vt:lpwstr>
  </property>
</Properties>
</file>