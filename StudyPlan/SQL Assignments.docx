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6F132">
      <w:pPr>
        <w:rPr>
          <w:b/>
          <w:bCs/>
          <w:lang w:val="en-IN"/>
        </w:rPr>
      </w:pPr>
      <w:r>
        <w:rPr>
          <w:b/>
          <w:bCs/>
          <w:lang w:val="en-IN"/>
        </w:rPr>
        <w:t>Practice Database</w:t>
      </w:r>
    </w:p>
    <w:p w14:paraId="1B96A250">
      <w:pPr>
        <w:rPr>
          <w:lang w:val="en-IN"/>
        </w:rPr>
      </w:pPr>
      <w:r>
        <w:rPr>
          <w:lang w:val="en-IN"/>
        </w:rPr>
        <w:t>CREATE DATABASE CompanyDB;</w:t>
      </w:r>
    </w:p>
    <w:p w14:paraId="5C68C72A">
      <w:pPr>
        <w:rPr>
          <w:lang w:val="en-IN"/>
        </w:rPr>
      </w:pPr>
      <w:r>
        <w:rPr>
          <w:lang w:val="en-IN"/>
        </w:rPr>
        <w:t>USE CompanyDB;</w:t>
      </w:r>
    </w:p>
    <w:p w14:paraId="3AAD6AB4">
      <w:pPr>
        <w:rPr>
          <w:lang w:val="en-IN"/>
        </w:rPr>
      </w:pPr>
      <w:r>
        <w:rPr>
          <w:lang w:val="en-IN"/>
        </w:rPr>
        <w:t>CREATE TABLE Department (</w:t>
      </w:r>
    </w:p>
    <w:p w14:paraId="29E34A11">
      <w:pPr>
        <w:rPr>
          <w:lang w:val="en-IN"/>
        </w:rPr>
      </w:pPr>
      <w:r>
        <w:rPr>
          <w:lang w:val="en-IN"/>
        </w:rPr>
        <w:t xml:space="preserve">    dept_id INT PRIMARY KEY,</w:t>
      </w:r>
    </w:p>
    <w:p w14:paraId="0F9D3D61">
      <w:pPr>
        <w:rPr>
          <w:lang w:val="en-IN"/>
        </w:rPr>
      </w:pPr>
      <w:r>
        <w:rPr>
          <w:lang w:val="en-IN"/>
        </w:rPr>
        <w:t xml:space="preserve">    dept_name VARCHAR(50),</w:t>
      </w:r>
    </w:p>
    <w:p w14:paraId="1E48657E">
      <w:pPr>
        <w:rPr>
          <w:lang w:val="en-IN"/>
        </w:rPr>
      </w:pPr>
      <w:r>
        <w:rPr>
          <w:lang w:val="en-IN"/>
        </w:rPr>
        <w:t xml:space="preserve">    location VARCHAR(50)</w:t>
      </w:r>
    </w:p>
    <w:p w14:paraId="3B7A46E3">
      <w:pPr>
        <w:rPr>
          <w:lang w:val="en-IN"/>
        </w:rPr>
      </w:pPr>
      <w:r>
        <w:rPr>
          <w:lang w:val="en-IN"/>
        </w:rPr>
        <w:t>);</w:t>
      </w:r>
    </w:p>
    <w:p w14:paraId="5CFE3F91">
      <w:pPr>
        <w:rPr>
          <w:lang w:val="en-IN"/>
        </w:rPr>
      </w:pPr>
      <w:r>
        <w:rPr>
          <w:lang w:val="en-IN"/>
        </w:rPr>
        <w:t>CREATE TABLE Employee (</w:t>
      </w:r>
    </w:p>
    <w:p w14:paraId="20D973FF">
      <w:pPr>
        <w:rPr>
          <w:lang w:val="en-IN"/>
        </w:rPr>
      </w:pPr>
      <w:r>
        <w:rPr>
          <w:lang w:val="en-IN"/>
        </w:rPr>
        <w:t xml:space="preserve">    emp_id INT PRIMARY KEY,</w:t>
      </w:r>
    </w:p>
    <w:p w14:paraId="5143BAB4">
      <w:pPr>
        <w:rPr>
          <w:lang w:val="en-IN"/>
        </w:rPr>
      </w:pPr>
      <w:r>
        <w:rPr>
          <w:lang w:val="en-IN"/>
        </w:rPr>
        <w:t xml:space="preserve">    emp_name VARCHAR(50),</w:t>
      </w:r>
    </w:p>
    <w:p w14:paraId="2E5E66A8">
      <w:pPr>
        <w:rPr>
          <w:lang w:val="en-IN"/>
        </w:rPr>
      </w:pPr>
      <w:r>
        <w:rPr>
          <w:lang w:val="en-IN"/>
        </w:rPr>
        <w:t xml:space="preserve">    salary DECIMAL(10,2),</w:t>
      </w:r>
    </w:p>
    <w:p w14:paraId="7694F7A5">
      <w:pPr>
        <w:rPr>
          <w:lang w:val="en-IN"/>
        </w:rPr>
      </w:pPr>
      <w:r>
        <w:rPr>
          <w:lang w:val="en-IN"/>
        </w:rPr>
        <w:t xml:space="preserve">    dept_id INT,</w:t>
      </w:r>
    </w:p>
    <w:p w14:paraId="4BED731F">
      <w:pPr>
        <w:rPr>
          <w:lang w:val="en-IN"/>
        </w:rPr>
      </w:pPr>
      <w:r>
        <w:rPr>
          <w:lang w:val="en-IN"/>
        </w:rPr>
        <w:t xml:space="preserve">    joining_date DATE,</w:t>
      </w:r>
    </w:p>
    <w:p w14:paraId="6F66419A">
      <w:pPr>
        <w:rPr>
          <w:lang w:val="en-IN"/>
        </w:rPr>
      </w:pPr>
      <w:r>
        <w:rPr>
          <w:lang w:val="en-IN"/>
        </w:rPr>
        <w:t xml:space="preserve">    status VARCHAR(20),</w:t>
      </w:r>
    </w:p>
    <w:p w14:paraId="40EFACE1">
      <w:pPr>
        <w:rPr>
          <w:lang w:val="en-IN"/>
        </w:rPr>
      </w:pPr>
      <w:r>
        <w:rPr>
          <w:lang w:val="en-IN"/>
        </w:rPr>
        <w:t xml:space="preserve">    FOREIGN KEY (dept_id) REFERENCES Department(dept_id)</w:t>
      </w:r>
    </w:p>
    <w:p w14:paraId="2381DDAF">
      <w:pPr>
        <w:rPr>
          <w:lang w:val="en-IN"/>
        </w:rPr>
      </w:pPr>
      <w:r>
        <w:rPr>
          <w:lang w:val="en-IN"/>
        </w:rPr>
        <w:t>);</w:t>
      </w:r>
    </w:p>
    <w:p w14:paraId="48225991">
      <w:pPr>
        <w:rPr>
          <w:lang w:val="en-IN"/>
        </w:rPr>
      </w:pPr>
      <w:r>
        <w:rPr>
          <w:lang w:val="en-IN"/>
        </w:rPr>
        <w:t>CREATE TABLE Project (</w:t>
      </w:r>
    </w:p>
    <w:p w14:paraId="68D2E518">
      <w:pPr>
        <w:rPr>
          <w:lang w:val="en-IN"/>
        </w:rPr>
      </w:pPr>
      <w:r>
        <w:rPr>
          <w:lang w:val="en-IN"/>
        </w:rPr>
        <w:t xml:space="preserve">    project_id INT PRIMARY KEY,</w:t>
      </w:r>
    </w:p>
    <w:p w14:paraId="7DABA640">
      <w:pPr>
        <w:rPr>
          <w:lang w:val="en-IN"/>
        </w:rPr>
      </w:pPr>
      <w:r>
        <w:rPr>
          <w:lang w:val="en-IN"/>
        </w:rPr>
        <w:t xml:space="preserve">    project_name VARCHAR(100),</w:t>
      </w:r>
    </w:p>
    <w:p w14:paraId="3D15F1F7">
      <w:pPr>
        <w:rPr>
          <w:lang w:val="en-IN"/>
        </w:rPr>
      </w:pPr>
      <w:r>
        <w:rPr>
          <w:lang w:val="en-IN"/>
        </w:rPr>
        <w:t xml:space="preserve">    dept_id INT,</w:t>
      </w:r>
    </w:p>
    <w:p w14:paraId="0DF06F5E">
      <w:pPr>
        <w:rPr>
          <w:lang w:val="en-IN"/>
        </w:rPr>
      </w:pPr>
      <w:r>
        <w:rPr>
          <w:lang w:val="en-IN"/>
        </w:rPr>
        <w:t xml:space="preserve">    budget DECIMAL(12,2),</w:t>
      </w:r>
    </w:p>
    <w:p w14:paraId="5BED2C6F">
      <w:pPr>
        <w:rPr>
          <w:lang w:val="en-IN"/>
        </w:rPr>
      </w:pPr>
      <w:r>
        <w:rPr>
          <w:lang w:val="en-IN"/>
        </w:rPr>
        <w:t xml:space="preserve">    FOREIGN KEY (dept_id) REFERENCES Department(dept_id)</w:t>
      </w:r>
    </w:p>
    <w:p w14:paraId="34CE7C83">
      <w:pPr>
        <w:rPr>
          <w:lang w:val="en-IN"/>
        </w:rPr>
      </w:pPr>
      <w:r>
        <w:rPr>
          <w:lang w:val="en-IN"/>
        </w:rPr>
        <w:t>);</w:t>
      </w:r>
    </w:p>
    <w:p w14:paraId="708B6D6D">
      <w:pPr>
        <w:rPr>
          <w:lang w:val="en-IN"/>
        </w:rPr>
      </w:pPr>
    </w:p>
    <w:p w14:paraId="2FF1E583">
      <w:pPr>
        <w:rPr>
          <w:lang w:val="en-IN"/>
        </w:rPr>
      </w:pPr>
      <w:r>
        <w:rPr>
          <w:lang w:val="en-IN"/>
        </w:rPr>
        <w:t>CREATE TABLE Employee_Project (</w:t>
      </w:r>
    </w:p>
    <w:p w14:paraId="6DFE9041">
      <w:pPr>
        <w:rPr>
          <w:lang w:val="en-IN"/>
        </w:rPr>
      </w:pPr>
      <w:r>
        <w:rPr>
          <w:lang w:val="en-IN"/>
        </w:rPr>
        <w:t xml:space="preserve">    emp_id INT,</w:t>
      </w:r>
    </w:p>
    <w:p w14:paraId="59F0FA42">
      <w:pPr>
        <w:rPr>
          <w:lang w:val="en-IN"/>
        </w:rPr>
      </w:pPr>
      <w:r>
        <w:rPr>
          <w:lang w:val="en-IN"/>
        </w:rPr>
        <w:t xml:space="preserve">    project_id INT,</w:t>
      </w:r>
    </w:p>
    <w:p w14:paraId="0CBD9E81">
      <w:pPr>
        <w:rPr>
          <w:lang w:val="en-IN"/>
        </w:rPr>
      </w:pPr>
      <w:r>
        <w:rPr>
          <w:lang w:val="en-IN"/>
        </w:rPr>
        <w:t xml:space="preserve">    hours_worked INT,</w:t>
      </w:r>
    </w:p>
    <w:p w14:paraId="61767D3F">
      <w:pPr>
        <w:rPr>
          <w:lang w:val="en-IN"/>
        </w:rPr>
      </w:pPr>
      <w:r>
        <w:rPr>
          <w:lang w:val="en-IN"/>
        </w:rPr>
        <w:t xml:space="preserve">    PRIMARY KEY (emp_id, project_id),</w:t>
      </w:r>
    </w:p>
    <w:p w14:paraId="19AFD78B">
      <w:pPr>
        <w:tabs>
          <w:tab w:val="left" w:pos="220"/>
        </w:tabs>
        <w:rPr>
          <w:lang w:val="en-IN"/>
        </w:rPr>
      </w:pPr>
      <w:r>
        <w:rPr>
          <w:lang w:val="en-IN"/>
        </w:rPr>
        <w:t xml:space="preserve">    FOREIGN KEY (emp_id) REFERENCES Employee(emp_id),</w:t>
      </w:r>
    </w:p>
    <w:p w14:paraId="09ECBA6E">
      <w:pPr>
        <w:tabs>
          <w:tab w:val="left" w:pos="220"/>
        </w:tabs>
        <w:rPr>
          <w:lang w:val="en-IN"/>
        </w:rPr>
      </w:pPr>
      <w:r>
        <w:rPr>
          <w:lang w:val="en-IN"/>
        </w:rPr>
        <w:t xml:space="preserve">    FOREIGN KEY (project_id) REFERENCES Project(project_id)</w:t>
      </w:r>
    </w:p>
    <w:p w14:paraId="1DD0CF28">
      <w:pPr>
        <w:tabs>
          <w:tab w:val="left" w:pos="220"/>
        </w:tabs>
        <w:rPr>
          <w:lang w:val="en-IN"/>
        </w:rPr>
      </w:pPr>
      <w:r>
        <w:rPr>
          <w:lang w:val="en-IN"/>
        </w:rPr>
        <w:t>);</w:t>
      </w:r>
    </w:p>
    <w:p w14:paraId="6EA801ED">
      <w:pPr>
        <w:tabs>
          <w:tab w:val="left" w:pos="220"/>
        </w:tabs>
        <w:rPr>
          <w:lang w:val="en-IN"/>
        </w:rPr>
      </w:pPr>
      <w:r>
        <w:rPr>
          <w:lang w:val="en-IN"/>
        </w:rPr>
        <w:t>CREATE TABLE Salary_Log (</w:t>
      </w:r>
    </w:p>
    <w:p w14:paraId="3E5EDD7B">
      <w:pPr>
        <w:tabs>
          <w:tab w:val="left" w:pos="220"/>
        </w:tabs>
        <w:rPr>
          <w:lang w:val="en-IN"/>
        </w:rPr>
      </w:pPr>
      <w:r>
        <w:rPr>
          <w:lang w:val="en-IN"/>
        </w:rPr>
        <w:t xml:space="preserve">    log_id INT AUTO_INCREMENT PRIMARY KEY,</w:t>
      </w:r>
    </w:p>
    <w:p w14:paraId="58637F3D">
      <w:pPr>
        <w:rPr>
          <w:lang w:val="en-IN"/>
        </w:rPr>
      </w:pPr>
      <w:r>
        <w:rPr>
          <w:lang w:val="en-IN"/>
        </w:rPr>
        <w:t xml:space="preserve">    emp_id INT,</w:t>
      </w:r>
    </w:p>
    <w:p w14:paraId="7C1532E7">
      <w:pPr>
        <w:rPr>
          <w:lang w:val="en-IN"/>
        </w:rPr>
      </w:pPr>
      <w:r>
        <w:rPr>
          <w:lang w:val="en-IN"/>
        </w:rPr>
        <w:t xml:space="preserve">    old_salary DECIMAL(10,2),</w:t>
      </w:r>
    </w:p>
    <w:p w14:paraId="544ECFC3">
      <w:pPr>
        <w:rPr>
          <w:lang w:val="en-IN"/>
        </w:rPr>
      </w:pPr>
      <w:r>
        <w:rPr>
          <w:lang w:val="en-IN"/>
        </w:rPr>
        <w:t xml:space="preserve">    new_salary DECIMAL(10,2),</w:t>
      </w:r>
    </w:p>
    <w:p w14:paraId="6E8551D1">
      <w:pPr>
        <w:rPr>
          <w:lang w:val="en-IN"/>
        </w:rPr>
      </w:pPr>
      <w:r>
        <w:rPr>
          <w:lang w:val="en-IN"/>
        </w:rPr>
        <w:t xml:space="preserve">    changed_at DATETIME</w:t>
      </w:r>
    </w:p>
    <w:p w14:paraId="0BA0A0EF">
      <w:pPr>
        <w:rPr>
          <w:lang w:val="en-IN"/>
        </w:rPr>
      </w:pPr>
      <w:r>
        <w:rPr>
          <w:lang w:val="en-IN"/>
        </w:rPr>
        <w:t>);</w:t>
      </w:r>
    </w:p>
    <w:p w14:paraId="2C4ABAC8">
      <w:pPr>
        <w:rPr>
          <w:b/>
          <w:bCs/>
          <w:lang w:val="en-IN"/>
        </w:rPr>
      </w:pPr>
      <w:r>
        <w:rPr>
          <w:b/>
          <w:bCs/>
          <w:lang w:val="en-IN"/>
        </w:rPr>
        <w:t>Insert Sample Data</w:t>
      </w:r>
    </w:p>
    <w:p w14:paraId="49EC48D9">
      <w:pPr>
        <w:rPr>
          <w:lang w:val="en-IN"/>
        </w:rPr>
      </w:pPr>
      <w:r>
        <w:rPr>
          <w:lang w:val="en-IN"/>
        </w:rPr>
        <w:t>INSERT INTO Department VALUES</w:t>
      </w:r>
    </w:p>
    <w:p w14:paraId="08B37D89">
      <w:pPr>
        <w:rPr>
          <w:lang w:val="en-IN"/>
        </w:rPr>
      </w:pPr>
      <w:r>
        <w:rPr>
          <w:lang w:val="en-IN"/>
        </w:rPr>
        <w:t>(1, 'IT', 'Pune'),</w:t>
      </w:r>
    </w:p>
    <w:p w14:paraId="68E395EF">
      <w:pPr>
        <w:rPr>
          <w:lang w:val="en-IN"/>
        </w:rPr>
      </w:pPr>
      <w:r>
        <w:rPr>
          <w:lang w:val="en-IN"/>
        </w:rPr>
        <w:t>(2, 'HR', 'Mumbai'),</w:t>
      </w:r>
    </w:p>
    <w:p w14:paraId="7DFBCF42">
      <w:pPr>
        <w:rPr>
          <w:lang w:val="en-IN"/>
        </w:rPr>
      </w:pPr>
      <w:r>
        <w:rPr>
          <w:lang w:val="en-IN"/>
        </w:rPr>
        <w:t>(3, 'Sales', 'Pune'),</w:t>
      </w:r>
    </w:p>
    <w:p w14:paraId="18EDD241">
      <w:pPr>
        <w:rPr>
          <w:lang w:val="en-IN"/>
        </w:rPr>
      </w:pPr>
      <w:r>
        <w:rPr>
          <w:lang w:val="en-IN"/>
        </w:rPr>
        <w:t>(4, 'Finance', 'Delhi');</w:t>
      </w:r>
    </w:p>
    <w:p w14:paraId="76A7CF64">
      <w:pPr>
        <w:rPr>
          <w:lang w:val="en-IN"/>
        </w:rPr>
      </w:pPr>
      <w:r>
        <w:rPr>
          <w:lang w:val="en-IN"/>
        </w:rPr>
        <w:t>INSERT INTO Employee VALUES</w:t>
      </w:r>
    </w:p>
    <w:p w14:paraId="1ECC2FFB">
      <w:pPr>
        <w:rPr>
          <w:lang w:val="en-IN"/>
        </w:rPr>
      </w:pPr>
      <w:r>
        <w:rPr>
          <w:lang w:val="en-IN"/>
        </w:rPr>
        <w:t>(101, 'Amit', 45000, 1, '2023-01-15', 'Active'),</w:t>
      </w:r>
    </w:p>
    <w:p w14:paraId="1A598561">
      <w:pPr>
        <w:rPr>
          <w:lang w:val="en-IN"/>
        </w:rPr>
      </w:pPr>
      <w:r>
        <w:rPr>
          <w:lang w:val="en-IN"/>
        </w:rPr>
        <w:t>(102, 'Neha', 60000, 1, '2022-06-10', 'Active'),</w:t>
      </w:r>
    </w:p>
    <w:p w14:paraId="775EA1DE">
      <w:pPr>
        <w:rPr>
          <w:lang w:val="en-IN"/>
        </w:rPr>
      </w:pPr>
      <w:r>
        <w:rPr>
          <w:lang w:val="en-IN"/>
        </w:rPr>
        <w:t>(103, 'Rahul', 35000, 2, '2024-02-20', 'Active'),</w:t>
      </w:r>
    </w:p>
    <w:p w14:paraId="0474B45E">
      <w:pPr>
        <w:rPr>
          <w:lang w:val="en-IN"/>
        </w:rPr>
      </w:pPr>
      <w:r>
        <w:rPr>
          <w:lang w:val="en-IN"/>
        </w:rPr>
        <w:t>(104, 'Sneha', 55000, 3, '2021-11-05', 'Active'),</w:t>
      </w:r>
    </w:p>
    <w:p w14:paraId="0C383139">
      <w:pPr>
        <w:rPr>
          <w:lang w:val="en-IN"/>
        </w:rPr>
      </w:pPr>
      <w:r>
        <w:rPr>
          <w:lang w:val="en-IN"/>
        </w:rPr>
        <w:t>(105, 'Vikas', 70000, 4, '2020-08-17', 'Active'),</w:t>
      </w:r>
    </w:p>
    <w:p w14:paraId="62C51E96">
      <w:pPr>
        <w:rPr>
          <w:lang w:val="en-IN"/>
        </w:rPr>
      </w:pPr>
      <w:r>
        <w:rPr>
          <w:lang w:val="en-IN"/>
        </w:rPr>
        <w:t>(106, 'Priya', 40000, 2, '2023-09-12', 'Inactive'),</w:t>
      </w:r>
    </w:p>
    <w:p w14:paraId="3F335A40">
      <w:pPr>
        <w:rPr>
          <w:lang w:val="en-IN"/>
        </w:rPr>
      </w:pPr>
      <w:r>
        <w:rPr>
          <w:lang w:val="en-IN"/>
        </w:rPr>
        <w:t>(107, 'Rohit', 50000, 3, '2022-12-01', 'Active'),</w:t>
      </w:r>
    </w:p>
    <w:p w14:paraId="76B55008">
      <w:pPr>
        <w:rPr>
          <w:lang w:val="en-IN"/>
        </w:rPr>
      </w:pPr>
      <w:r>
        <w:rPr>
          <w:lang w:val="en-IN"/>
        </w:rPr>
        <w:t>(108, 'Pooja', 65000, 1, '2021-04-25', 'Active');</w:t>
      </w:r>
    </w:p>
    <w:p w14:paraId="377A7A6B">
      <w:pPr>
        <w:rPr>
          <w:lang w:val="en-IN"/>
        </w:rPr>
      </w:pPr>
    </w:p>
    <w:p w14:paraId="24CC3DA4">
      <w:pPr>
        <w:rPr>
          <w:lang w:val="en-IN"/>
        </w:rPr>
      </w:pPr>
      <w:r>
        <w:rPr>
          <w:lang w:val="en-IN"/>
        </w:rPr>
        <w:t>INSERT INTO Project VALUES</w:t>
      </w:r>
    </w:p>
    <w:p w14:paraId="4A65846F">
      <w:pPr>
        <w:rPr>
          <w:lang w:val="en-IN"/>
        </w:rPr>
      </w:pPr>
      <w:r>
        <w:rPr>
          <w:lang w:val="en-IN"/>
        </w:rPr>
        <w:t>(201, 'Website Development', 1, 500000),</w:t>
      </w:r>
    </w:p>
    <w:p w14:paraId="33967795">
      <w:pPr>
        <w:rPr>
          <w:lang w:val="en-IN"/>
        </w:rPr>
      </w:pPr>
      <w:r>
        <w:rPr>
          <w:lang w:val="en-IN"/>
        </w:rPr>
        <w:t>(202, 'Mobile Application', 1, 700000),</w:t>
      </w:r>
    </w:p>
    <w:p w14:paraId="2E766021">
      <w:pPr>
        <w:rPr>
          <w:lang w:val="en-IN"/>
        </w:rPr>
      </w:pPr>
      <w:r>
        <w:rPr>
          <w:lang w:val="en-IN"/>
        </w:rPr>
        <w:t>(203, 'Recruitment Drive', 2, 200000),</w:t>
      </w:r>
    </w:p>
    <w:p w14:paraId="0E529308">
      <w:pPr>
        <w:rPr>
          <w:lang w:val="en-IN"/>
        </w:rPr>
      </w:pPr>
      <w:r>
        <w:rPr>
          <w:lang w:val="en-IN"/>
        </w:rPr>
        <w:t>(204, 'Sales Campaign', 3, 350000),</w:t>
      </w:r>
    </w:p>
    <w:p w14:paraId="5FBA1084">
      <w:pPr>
        <w:rPr>
          <w:lang w:val="en-IN"/>
        </w:rPr>
      </w:pPr>
      <w:r>
        <w:rPr>
          <w:lang w:val="en-IN"/>
        </w:rPr>
        <w:t>(205, 'Financial Audit', 4, 300000);</w:t>
      </w:r>
    </w:p>
    <w:p w14:paraId="001883A1">
      <w:pPr>
        <w:rPr>
          <w:lang w:val="en-IN"/>
        </w:rPr>
      </w:pPr>
      <w:r>
        <w:rPr>
          <w:lang w:val="en-IN"/>
        </w:rPr>
        <w:t>INSERT INTO Employee_Project VALUES</w:t>
      </w:r>
    </w:p>
    <w:p w14:paraId="477E6BA3">
      <w:pPr>
        <w:rPr>
          <w:lang w:val="en-IN"/>
        </w:rPr>
      </w:pPr>
      <w:r>
        <w:rPr>
          <w:lang w:val="en-IN"/>
        </w:rPr>
        <w:t>(101, 201, 120),</w:t>
      </w:r>
    </w:p>
    <w:p w14:paraId="57F4363D">
      <w:pPr>
        <w:rPr>
          <w:lang w:val="en-IN"/>
        </w:rPr>
      </w:pPr>
      <w:r>
        <w:rPr>
          <w:lang w:val="en-IN"/>
        </w:rPr>
        <w:t>(102, 201, 150),</w:t>
      </w:r>
    </w:p>
    <w:p w14:paraId="4ED1AA76">
      <w:pPr>
        <w:rPr>
          <w:lang w:val="en-IN"/>
        </w:rPr>
      </w:pPr>
      <w:r>
        <w:rPr>
          <w:lang w:val="en-IN"/>
        </w:rPr>
        <w:t>(102, 202, 100),</w:t>
      </w:r>
    </w:p>
    <w:p w14:paraId="5C8544B6">
      <w:pPr>
        <w:rPr>
          <w:lang w:val="en-IN"/>
        </w:rPr>
      </w:pPr>
      <w:r>
        <w:rPr>
          <w:lang w:val="en-IN"/>
        </w:rPr>
        <w:t>(103, 203, 80),</w:t>
      </w:r>
    </w:p>
    <w:p w14:paraId="7FA9DDC5">
      <w:pPr>
        <w:rPr>
          <w:lang w:val="en-IN"/>
        </w:rPr>
      </w:pPr>
      <w:r>
        <w:rPr>
          <w:lang w:val="en-IN"/>
        </w:rPr>
        <w:t>(104, 204, 130),</w:t>
      </w:r>
    </w:p>
    <w:p w14:paraId="32ADBEBC">
      <w:pPr>
        <w:rPr>
          <w:lang w:val="en-IN"/>
        </w:rPr>
      </w:pPr>
      <w:r>
        <w:rPr>
          <w:lang w:val="en-IN"/>
        </w:rPr>
        <w:t>(105, 205, 160),</w:t>
      </w:r>
    </w:p>
    <w:p w14:paraId="4E7B08FD">
      <w:pPr>
        <w:rPr>
          <w:lang w:val="en-IN"/>
        </w:rPr>
      </w:pPr>
      <w:r>
        <w:rPr>
          <w:lang w:val="en-IN"/>
        </w:rPr>
        <w:t>(107, 204, 90),</w:t>
      </w:r>
    </w:p>
    <w:p w14:paraId="6114B1D1">
      <w:pPr>
        <w:rPr>
          <w:lang w:val="en-IN"/>
        </w:rPr>
      </w:pPr>
      <w:r>
        <w:rPr>
          <w:lang w:val="en-IN"/>
        </w:rPr>
        <w:t>(108, 202, 140);</w:t>
      </w:r>
    </w:p>
    <w:p w14:paraId="71F68BF2">
      <w:pPr>
        <w:rPr>
          <w:b/>
          <w:bCs/>
          <w:lang w:val="en-IN"/>
        </w:rPr>
      </w:pPr>
      <w:r>
        <w:rPr>
          <w:b/>
          <w:bCs/>
          <w:lang w:val="en-IN"/>
        </w:rPr>
        <w:t>1. Stored Procedure</w:t>
      </w:r>
    </w:p>
    <w:p w14:paraId="7C27F6EC">
      <w:pPr>
        <w:rPr>
          <w:lang w:val="en-IN"/>
        </w:rPr>
      </w:pPr>
      <w:r>
        <w:rPr>
          <w:b/>
          <w:bCs/>
          <w:lang w:val="en-IN"/>
        </w:rPr>
        <w:t>Q1.</w:t>
      </w:r>
      <w:r>
        <w:rPr>
          <w:lang w:val="en-IN"/>
        </w:rPr>
        <w:t xml:space="preserve"> Create a stored procedure named GetAllEmployees that displays all records from the Employee table.</w:t>
      </w:r>
    </w:p>
    <w:p w14:paraId="2438AB14">
      <w:pPr>
        <w:rPr>
          <w:lang w:val="en-IN"/>
        </w:rPr>
      </w:pPr>
      <w:r>
        <w:rPr>
          <w:b/>
          <w:bCs/>
          <w:lang w:val="en-IN"/>
        </w:rPr>
        <w:t>Q2.</w:t>
      </w:r>
      <w:r>
        <w:rPr>
          <w:lang w:val="en-IN"/>
        </w:rPr>
        <w:t xml:space="preserve"> Create a stored procedure named GetActiveEmployees that displays only employees whose status is Active.</w:t>
      </w:r>
    </w:p>
    <w:p w14:paraId="2552FAA8">
      <w:pPr>
        <w:rPr>
          <w:lang w:val="en-IN"/>
        </w:rPr>
      </w:pPr>
      <w:r>
        <w:rPr>
          <w:b/>
          <w:bCs/>
          <w:lang w:val="en-IN"/>
        </w:rPr>
        <w:t>Q3.</w:t>
      </w:r>
      <w:r>
        <w:rPr>
          <w:lang w:val="en-IN"/>
        </w:rPr>
        <w:t xml:space="preserve"> Create a stored procedure named GetEmployeesByDepartment that accepts a dept_id as an input parameter and displays all employees belonging to that department.</w:t>
      </w:r>
    </w:p>
    <w:p w14:paraId="7B66BD71">
      <w:pPr>
        <w:rPr>
          <w:lang w:val="en-IN"/>
        </w:rPr>
      </w:pPr>
      <w:r>
        <w:rPr>
          <w:b/>
          <w:bCs/>
          <w:lang w:val="en-IN"/>
        </w:rPr>
        <w:t>Q4.</w:t>
      </w:r>
      <w:r>
        <w:rPr>
          <w:lang w:val="en-IN"/>
        </w:rPr>
        <w:t xml:space="preserve"> Create a stored procedure named IncreaseSalary that accepts an employee ID and percentage as parameters and increases that employee's salary by the given percentage.</w:t>
      </w:r>
    </w:p>
    <w:p w14:paraId="2F7EA405">
      <w:pPr>
        <w:rPr>
          <w:lang w:val="en-IN"/>
        </w:rPr>
      </w:pPr>
      <w:r>
        <w:rPr>
          <w:lang w:val="en-IN"/>
        </w:rPr>
        <w:t>Example:</w:t>
      </w:r>
    </w:p>
    <w:p w14:paraId="286712FC">
      <w:pPr>
        <w:rPr>
          <w:lang w:val="en-IN"/>
        </w:rPr>
      </w:pPr>
      <w:r>
        <w:rPr>
          <w:lang w:val="en-IN"/>
        </w:rPr>
        <w:t>Employee ID = 101</w:t>
      </w:r>
    </w:p>
    <w:p w14:paraId="39F92CB4">
      <w:pPr>
        <w:rPr>
          <w:lang w:val="en-IN"/>
        </w:rPr>
      </w:pPr>
      <w:r>
        <w:rPr>
          <w:lang w:val="en-IN"/>
        </w:rPr>
        <w:t>Percentage = 10</w:t>
      </w:r>
    </w:p>
    <w:p w14:paraId="2734D7B3">
      <w:pPr>
        <w:rPr>
          <w:lang w:val="en-IN"/>
        </w:rPr>
      </w:pPr>
      <w:r>
        <w:rPr>
          <w:lang w:val="en-IN"/>
        </w:rPr>
        <w:t>45000 → 49500</w:t>
      </w:r>
    </w:p>
    <w:p w14:paraId="38140CDB">
      <w:pPr>
        <w:rPr>
          <w:lang w:val="en-IN"/>
        </w:rPr>
      </w:pPr>
    </w:p>
    <w:p w14:paraId="3DADA6F8">
      <w:pPr>
        <w:rPr>
          <w:b/>
          <w:bCs/>
          <w:lang w:val="en-IN"/>
        </w:rPr>
      </w:pPr>
    </w:p>
    <w:p w14:paraId="3143AD7E">
      <w:pPr>
        <w:rPr>
          <w:lang w:val="en-IN"/>
        </w:rPr>
      </w:pPr>
      <w:bookmarkStart w:id="0" w:name="_GoBack"/>
      <w:r>
        <w:rPr>
          <w:b/>
          <w:bCs/>
          <w:lang w:val="en-IN"/>
        </w:rPr>
        <w:t>Q5.</w:t>
      </w:r>
      <w:r>
        <w:rPr>
          <w:lang w:val="en-IN"/>
        </w:rPr>
        <w:t xml:space="preserve"> Create a stored procedure named DepartmentSalaryReport that accepts a department ID and displays:</w:t>
      </w:r>
    </w:p>
    <w:p w14:paraId="0C638ED9">
      <w:pPr>
        <w:rPr>
          <w:lang w:val="en-IN"/>
        </w:rPr>
      </w:pPr>
      <w:r>
        <w:rPr>
          <w:lang w:val="en-IN"/>
        </w:rPr>
        <w:t>Department Name</w:t>
      </w:r>
    </w:p>
    <w:p w14:paraId="626BC6AA">
      <w:pPr>
        <w:rPr>
          <w:lang w:val="en-IN"/>
        </w:rPr>
      </w:pPr>
      <w:r>
        <w:rPr>
          <w:lang w:val="en-IN"/>
        </w:rPr>
        <w:t>Number of Employees</w:t>
      </w:r>
    </w:p>
    <w:p w14:paraId="5BB14B90">
      <w:pPr>
        <w:rPr>
          <w:lang w:val="en-IN"/>
        </w:rPr>
      </w:pPr>
      <w:r>
        <w:rPr>
          <w:lang w:val="en-IN"/>
        </w:rPr>
        <w:t>Minimum Salary</w:t>
      </w:r>
    </w:p>
    <w:p w14:paraId="3BACAB0E">
      <w:pPr>
        <w:rPr>
          <w:lang w:val="en-IN"/>
        </w:rPr>
      </w:pPr>
      <w:r>
        <w:rPr>
          <w:lang w:val="en-IN"/>
        </w:rPr>
        <w:t>Maximum Salary</w:t>
      </w:r>
    </w:p>
    <w:p w14:paraId="6A2B0675">
      <w:pPr>
        <w:rPr>
          <w:lang w:val="en-IN"/>
        </w:rPr>
      </w:pPr>
      <w:r>
        <w:rPr>
          <w:lang w:val="en-IN"/>
        </w:rPr>
        <w:t>Average Salary</w:t>
      </w:r>
    </w:p>
    <w:p w14:paraId="0FA3B68F">
      <w:pPr>
        <w:rPr>
          <w:lang w:val="en-IN"/>
        </w:rPr>
      </w:pPr>
      <w:r>
        <w:rPr>
          <w:lang w:val="en-IN"/>
        </w:rPr>
        <w:t>Total Salary</w:t>
      </w:r>
    </w:p>
    <w:bookmarkEnd w:id="0"/>
    <w:p w14:paraId="169F4FB0">
      <w:pPr>
        <w:rPr>
          <w:lang w:val="en-IN"/>
        </w:rPr>
      </w:pPr>
      <w:r>
        <w:rPr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0CE34">
      <w:pPr>
        <w:rPr>
          <w:b/>
          <w:bCs/>
          <w:lang w:val="en-IN"/>
        </w:rPr>
      </w:pPr>
      <w:r>
        <w:rPr>
          <w:b/>
          <w:bCs/>
          <w:lang w:val="en-IN"/>
        </w:rPr>
        <w:t>2. Trigger</w:t>
      </w:r>
    </w:p>
    <w:p w14:paraId="5F5D9CE1">
      <w:pPr>
        <w:rPr>
          <w:lang w:val="en-IN"/>
        </w:rPr>
      </w:pPr>
      <w:r>
        <w:rPr>
          <w:b/>
          <w:bCs/>
          <w:lang w:val="en-IN"/>
        </w:rPr>
        <w:t>Q1.</w:t>
      </w:r>
      <w:r>
        <w:rPr>
          <w:lang w:val="en-IN"/>
        </w:rPr>
        <w:t xml:space="preserve"> Create a trigger that automatically converts an employee's name to uppercase before inserting a new employee.</w:t>
      </w:r>
    </w:p>
    <w:p w14:paraId="25584080">
      <w:pPr>
        <w:rPr>
          <w:lang w:val="en-IN"/>
        </w:rPr>
      </w:pPr>
      <w:r>
        <w:rPr>
          <w:lang w:val="en-IN"/>
        </w:rPr>
        <w:t>Example:</w:t>
      </w:r>
    </w:p>
    <w:p w14:paraId="45AF4365">
      <w:pPr>
        <w:rPr>
          <w:lang w:val="en-IN"/>
        </w:rPr>
      </w:pPr>
      <w:r>
        <w:rPr>
          <w:lang w:val="en-IN"/>
        </w:rPr>
        <w:t>Input:</w:t>
      </w:r>
    </w:p>
    <w:p w14:paraId="329E4766">
      <w:pPr>
        <w:rPr>
          <w:lang w:val="en-IN"/>
        </w:rPr>
      </w:pPr>
      <w:r>
        <w:rPr>
          <w:lang w:val="en-IN"/>
        </w:rPr>
        <w:t>rahul</w:t>
      </w:r>
    </w:p>
    <w:p w14:paraId="7D25EFFD">
      <w:pPr>
        <w:rPr>
          <w:lang w:val="en-IN"/>
        </w:rPr>
      </w:pPr>
      <w:r>
        <w:rPr>
          <w:lang w:val="en-IN"/>
        </w:rPr>
        <w:t>Stored:</w:t>
      </w:r>
    </w:p>
    <w:p w14:paraId="3374B83E">
      <w:pPr>
        <w:rPr>
          <w:lang w:val="en-IN"/>
        </w:rPr>
      </w:pPr>
      <w:r>
        <w:rPr>
          <w:lang w:val="en-IN"/>
        </w:rPr>
        <w:t>RAHUL</w:t>
      </w:r>
    </w:p>
    <w:p w14:paraId="1FCCFBC4">
      <w:pPr>
        <w:rPr>
          <w:lang w:val="en-IN"/>
        </w:rPr>
      </w:pPr>
      <w:r>
        <w:rPr>
          <w:b/>
          <w:bCs/>
          <w:lang w:val="en-IN"/>
        </w:rPr>
        <w:t>Q2.</w:t>
      </w:r>
      <w:r>
        <w:rPr>
          <w:lang w:val="en-IN"/>
        </w:rPr>
        <w:t xml:space="preserve"> Create a trigger that prevents an employee from being inserted when the salary is less than 15000.</w:t>
      </w:r>
    </w:p>
    <w:p w14:paraId="4C470BC5">
      <w:pPr>
        <w:rPr>
          <w:lang w:val="en-IN"/>
        </w:rPr>
      </w:pPr>
      <w:r>
        <w:rPr>
          <w:b/>
          <w:bCs/>
          <w:lang w:val="en-IN"/>
        </w:rPr>
        <w:t>Q3.</w:t>
      </w:r>
      <w:r>
        <w:rPr>
          <w:lang w:val="en-IN"/>
        </w:rPr>
        <w:t xml:space="preserve"> Create a trigger named SalaryUpdateLog that stores salary changes in the Salary_Log table whenever an employee's salary is updated.</w:t>
      </w:r>
    </w:p>
    <w:p w14:paraId="5C9B4FCB">
      <w:pPr>
        <w:rPr>
          <w:lang w:val="en-IN"/>
        </w:rPr>
      </w:pPr>
      <w:r>
        <w:rPr>
          <w:lang w:val="en-IN"/>
        </w:rPr>
        <w:t>Store:</w:t>
      </w:r>
    </w:p>
    <w:p w14:paraId="4D5106AC">
      <w:pPr>
        <w:rPr>
          <w:lang w:val="en-IN"/>
        </w:rPr>
      </w:pPr>
      <w:r>
        <w:rPr>
          <w:lang w:val="en-IN"/>
        </w:rPr>
        <w:t>Employee ID</w:t>
      </w:r>
    </w:p>
    <w:p w14:paraId="3879CBDA">
      <w:pPr>
        <w:rPr>
          <w:lang w:val="en-IN"/>
        </w:rPr>
      </w:pPr>
      <w:r>
        <w:rPr>
          <w:lang w:val="en-IN"/>
        </w:rPr>
        <w:t>Old Salary</w:t>
      </w:r>
    </w:p>
    <w:p w14:paraId="338E3C18">
      <w:pPr>
        <w:rPr>
          <w:lang w:val="en-IN"/>
        </w:rPr>
      </w:pPr>
      <w:r>
        <w:rPr>
          <w:lang w:val="en-IN"/>
        </w:rPr>
        <w:t>New Salary</w:t>
      </w:r>
    </w:p>
    <w:p w14:paraId="72A42CA6">
      <w:pPr>
        <w:rPr>
          <w:lang w:val="en-IN"/>
        </w:rPr>
      </w:pPr>
      <w:r>
        <w:rPr>
          <w:lang w:val="en-IN"/>
        </w:rPr>
        <w:t>Date and Time</w:t>
      </w:r>
    </w:p>
    <w:p w14:paraId="1F51C488">
      <w:pPr>
        <w:rPr>
          <w:lang w:val="en-IN"/>
        </w:rPr>
      </w:pPr>
      <w:r>
        <w:rPr>
          <w:b/>
          <w:bCs/>
          <w:lang w:val="en-IN"/>
        </w:rPr>
        <w:t>Q4.</w:t>
      </w:r>
      <w:r>
        <w:rPr>
          <w:lang w:val="en-IN"/>
        </w:rPr>
        <w:t xml:space="preserve"> Create a trigger that prevents an employee's salary from being decreased.</w:t>
      </w:r>
    </w:p>
    <w:p w14:paraId="1EED625C">
      <w:pPr>
        <w:rPr>
          <w:lang w:val="en-IN"/>
        </w:rPr>
      </w:pPr>
      <w:r>
        <w:rPr>
          <w:lang w:val="en-IN"/>
        </w:rPr>
        <w:t>Example:</w:t>
      </w:r>
    </w:p>
    <w:p w14:paraId="13E32BCE">
      <w:pPr>
        <w:rPr>
          <w:lang w:val="en-IN"/>
        </w:rPr>
      </w:pPr>
      <w:r>
        <w:rPr>
          <w:lang w:val="en-IN"/>
        </w:rPr>
        <w:t>Current Salary = 50000</w:t>
      </w:r>
    </w:p>
    <w:p w14:paraId="5D60BCF4">
      <w:pPr>
        <w:rPr>
          <w:lang w:val="en-IN"/>
        </w:rPr>
      </w:pPr>
      <w:r>
        <w:rPr>
          <w:lang w:val="en-IN"/>
        </w:rPr>
        <w:t>New Salary = 45000</w:t>
      </w:r>
    </w:p>
    <w:p w14:paraId="633DC6AA">
      <w:pPr>
        <w:rPr>
          <w:lang w:val="en-IN"/>
        </w:rPr>
      </w:pPr>
      <w:r>
        <w:rPr>
          <w:lang w:val="en-IN"/>
        </w:rPr>
        <w:t>Result:</w:t>
      </w:r>
    </w:p>
    <w:p w14:paraId="53FB426C">
      <w:pPr>
        <w:rPr>
          <w:lang w:val="en-IN"/>
        </w:rPr>
      </w:pPr>
      <w:r>
        <w:rPr>
          <w:lang w:val="en-IN"/>
        </w:rPr>
        <w:t>Update should not be allowed.</w:t>
      </w:r>
    </w:p>
    <w:p w14:paraId="692FFAD4">
      <w:pPr>
        <w:rPr>
          <w:lang w:val="en-IN"/>
        </w:rPr>
      </w:pPr>
      <w:r>
        <w:rPr>
          <w:b/>
          <w:bCs/>
          <w:lang w:val="en-IN"/>
        </w:rPr>
        <w:t>Q5.</w:t>
      </w:r>
      <w:r>
        <w:rPr>
          <w:lang w:val="en-IN"/>
        </w:rPr>
        <w:t xml:space="preserve"> Create a trigger that automatically changes the employee's status to Active before insertion when no status is provided.</w:t>
      </w:r>
    </w:p>
    <w:p w14:paraId="70B68FCC">
      <w:pPr>
        <w:rPr>
          <w:lang w:val="en-IN"/>
        </w:rPr>
      </w:pPr>
      <w:r>
        <w:rPr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77DD2">
      <w:pPr>
        <w:rPr>
          <w:b/>
          <w:bCs/>
          <w:lang w:val="en-IN"/>
        </w:rPr>
      </w:pPr>
      <w:r>
        <w:rPr>
          <w:b/>
          <w:bCs/>
          <w:lang w:val="en-IN"/>
        </w:rPr>
        <w:t>3. SQL Functions</w:t>
      </w:r>
    </w:p>
    <w:p w14:paraId="2C89CB7E">
      <w:pPr>
        <w:rPr>
          <w:lang w:val="en-IN"/>
        </w:rPr>
      </w:pPr>
      <w:r>
        <w:rPr>
          <w:b/>
          <w:bCs/>
          <w:lang w:val="en-IN"/>
        </w:rPr>
        <w:t>Q1.</w:t>
      </w:r>
      <w:r>
        <w:rPr>
          <w:lang w:val="en-IN"/>
        </w:rPr>
        <w:t xml:space="preserve"> Create a function named AnnualSalary that accepts monthly salary and returns annual salary.</w:t>
      </w:r>
    </w:p>
    <w:p w14:paraId="3D506BC7">
      <w:pPr>
        <w:rPr>
          <w:lang w:val="en-IN"/>
        </w:rPr>
      </w:pPr>
      <w:r>
        <w:rPr>
          <w:lang w:val="en-IN"/>
        </w:rPr>
        <w:t>Example:</w:t>
      </w:r>
    </w:p>
    <w:p w14:paraId="2637D4CB">
      <w:pPr>
        <w:rPr>
          <w:lang w:val="en-IN"/>
        </w:rPr>
      </w:pPr>
      <w:r>
        <w:rPr>
          <w:lang w:val="en-IN"/>
        </w:rPr>
        <w:t>Monthly Salary = 50000</w:t>
      </w:r>
    </w:p>
    <w:p w14:paraId="46EB4085">
      <w:pPr>
        <w:rPr>
          <w:lang w:val="en-IN"/>
        </w:rPr>
      </w:pPr>
      <w:r>
        <w:rPr>
          <w:lang w:val="en-IN"/>
        </w:rPr>
        <w:t>Annual Salary = 600000</w:t>
      </w:r>
    </w:p>
    <w:p w14:paraId="4A1700D0">
      <w:pPr>
        <w:rPr>
          <w:lang w:val="en-IN"/>
        </w:rPr>
      </w:pPr>
      <w:r>
        <w:rPr>
          <w:b/>
          <w:bCs/>
          <w:lang w:val="en-IN"/>
        </w:rPr>
        <w:t>Q2.</w:t>
      </w:r>
      <w:r>
        <w:rPr>
          <w:lang w:val="en-IN"/>
        </w:rPr>
        <w:t xml:space="preserve"> Create a function named EmployeeCount that accepts a department ID and returns the total number of employees in that department.</w:t>
      </w:r>
    </w:p>
    <w:p w14:paraId="29D2F2FF">
      <w:pPr>
        <w:rPr>
          <w:lang w:val="en-IN"/>
        </w:rPr>
      </w:pPr>
      <w:r>
        <w:rPr>
          <w:b/>
          <w:bCs/>
          <w:lang w:val="en-IN"/>
        </w:rPr>
        <w:t>Q3.</w:t>
      </w:r>
      <w:r>
        <w:rPr>
          <w:lang w:val="en-IN"/>
        </w:rPr>
        <w:t xml:space="preserve"> Create a function named SalaryGrade that accepts salary and returns:</w:t>
      </w:r>
    </w:p>
    <w:p w14:paraId="1CC0F096">
      <w:pPr>
        <w:rPr>
          <w:lang w:val="en-IN"/>
        </w:rPr>
      </w:pPr>
      <w:r>
        <w:rPr>
          <w:lang w:val="en-IN"/>
        </w:rPr>
        <w:t>Salary &gt;= 60000</w:t>
      </w:r>
    </w:p>
    <w:p w14:paraId="48FCAF18">
      <w:pPr>
        <w:rPr>
          <w:lang w:val="en-IN"/>
        </w:rPr>
      </w:pPr>
      <w:r>
        <w:rPr>
          <w:lang w:val="en-IN"/>
        </w:rPr>
        <w:t>Grade = High</w:t>
      </w:r>
    </w:p>
    <w:p w14:paraId="20D61538">
      <w:pPr>
        <w:rPr>
          <w:lang w:val="en-IN"/>
        </w:rPr>
      </w:pPr>
      <w:r>
        <w:rPr>
          <w:lang w:val="en-IN"/>
        </w:rPr>
        <w:t>Salary &gt;= 40000 and &lt; 60000</w:t>
      </w:r>
    </w:p>
    <w:p w14:paraId="1826F04D">
      <w:pPr>
        <w:rPr>
          <w:lang w:val="en-IN"/>
        </w:rPr>
      </w:pPr>
      <w:r>
        <w:rPr>
          <w:lang w:val="en-IN"/>
        </w:rPr>
        <w:t>Grade = Medium</w:t>
      </w:r>
    </w:p>
    <w:p w14:paraId="28DD89C6">
      <w:pPr>
        <w:rPr>
          <w:lang w:val="en-IN"/>
        </w:rPr>
      </w:pPr>
      <w:r>
        <w:rPr>
          <w:lang w:val="en-IN"/>
        </w:rPr>
        <w:t>Salary &lt; 40000</w:t>
      </w:r>
    </w:p>
    <w:p w14:paraId="55FB3590">
      <w:pPr>
        <w:rPr>
          <w:lang w:val="en-IN"/>
        </w:rPr>
      </w:pPr>
      <w:r>
        <w:rPr>
          <w:lang w:val="en-IN"/>
        </w:rPr>
        <w:t>Grade = Low</w:t>
      </w:r>
    </w:p>
    <w:p w14:paraId="2142BDD7">
      <w:pPr>
        <w:rPr>
          <w:lang w:val="en-IN"/>
        </w:rPr>
      </w:pPr>
      <w:r>
        <w:rPr>
          <w:b/>
          <w:bCs/>
          <w:lang w:val="en-IN"/>
        </w:rPr>
        <w:t>Q4.</w:t>
      </w:r>
      <w:r>
        <w:rPr>
          <w:lang w:val="en-IN"/>
        </w:rPr>
        <w:t xml:space="preserve"> Create a function named ExperienceYears that accepts an employee's joining date and returns the employee's completed years of experience.</w:t>
      </w:r>
    </w:p>
    <w:p w14:paraId="1879A37F">
      <w:pPr>
        <w:rPr>
          <w:lang w:val="en-IN"/>
        </w:rPr>
      </w:pPr>
      <w:r>
        <w:rPr>
          <w:lang w:val="en-IN"/>
        </w:rPr>
        <w:t>Example:</w:t>
      </w:r>
    </w:p>
    <w:p w14:paraId="0D81F011">
      <w:pPr>
        <w:rPr>
          <w:lang w:val="en-IN"/>
        </w:rPr>
      </w:pPr>
      <w:r>
        <w:rPr>
          <w:lang w:val="en-IN"/>
        </w:rPr>
        <w:t>Joining Date: 2022-01-10</w:t>
      </w:r>
    </w:p>
    <w:p w14:paraId="4FC2E2DC">
      <w:pPr>
        <w:rPr>
          <w:lang w:val="en-IN"/>
        </w:rPr>
      </w:pPr>
      <w:r>
        <w:rPr>
          <w:lang w:val="en-IN"/>
        </w:rPr>
        <w:t>Current Date: 2026-09-29</w:t>
      </w:r>
    </w:p>
    <w:p w14:paraId="0285F9C7">
      <w:pPr>
        <w:rPr>
          <w:lang w:val="en-IN"/>
        </w:rPr>
      </w:pPr>
      <w:r>
        <w:rPr>
          <w:lang w:val="en-IN"/>
        </w:rPr>
        <w:t>Result: 4 Years</w:t>
      </w:r>
    </w:p>
    <w:p w14:paraId="68CBF153">
      <w:pPr>
        <w:rPr>
          <w:lang w:val="en-IN"/>
        </w:rPr>
      </w:pPr>
      <w:r>
        <w:rPr>
          <w:b/>
          <w:bCs/>
          <w:lang w:val="en-IN"/>
        </w:rPr>
        <w:t>Q5.</w:t>
      </w:r>
      <w:r>
        <w:rPr>
          <w:lang w:val="en-IN"/>
        </w:rPr>
        <w:t xml:space="preserve"> Create a function named DepartmentTotalSalary that accepts a department ID and returns the total salary paid to employees belonging to that department.</w:t>
      </w:r>
    </w:p>
    <w:p w14:paraId="72F5F988">
      <w:pPr>
        <w:rPr>
          <w:lang w:val="en-IN"/>
        </w:rPr>
      </w:pPr>
      <w:r>
        <w:rPr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2DB54">
      <w:pPr>
        <w:rPr>
          <w:b/>
          <w:bCs/>
          <w:lang w:val="en-IN"/>
        </w:rPr>
      </w:pPr>
      <w:r>
        <w:rPr>
          <w:b/>
          <w:bCs/>
          <w:lang w:val="en-IN"/>
        </w:rPr>
        <w:t>4. Cursor</w:t>
      </w:r>
    </w:p>
    <w:p w14:paraId="0E550859">
      <w:pPr>
        <w:rPr>
          <w:lang w:val="en-IN"/>
        </w:rPr>
      </w:pPr>
      <w:r>
        <w:rPr>
          <w:lang w:val="en-IN"/>
        </w:rPr>
        <w:t>For cursor questions, write the required logic inside a stored procedure.</w:t>
      </w:r>
    </w:p>
    <w:p w14:paraId="6F2E0835">
      <w:pPr>
        <w:rPr>
          <w:b/>
          <w:bCs/>
          <w:lang w:val="en-IN"/>
        </w:rPr>
      </w:pPr>
      <w:r>
        <w:rPr>
          <w:b/>
          <w:bCs/>
          <w:lang w:val="en-IN"/>
        </w:rPr>
        <w:t>Easy</w:t>
      </w:r>
    </w:p>
    <w:p w14:paraId="53FDDD34">
      <w:pPr>
        <w:rPr>
          <w:lang w:val="en-IN"/>
        </w:rPr>
      </w:pPr>
      <w:r>
        <w:rPr>
          <w:b/>
          <w:bCs/>
          <w:lang w:val="en-IN"/>
        </w:rPr>
        <w:t>Q1.</w:t>
      </w:r>
      <w:r>
        <w:rPr>
          <w:lang w:val="en-IN"/>
        </w:rPr>
        <w:t xml:space="preserve"> Create a cursor that reads all employee names one by one from the Employee table.</w:t>
      </w:r>
    </w:p>
    <w:p w14:paraId="4D1BE8C9">
      <w:pPr>
        <w:rPr>
          <w:lang w:val="en-IN"/>
        </w:rPr>
      </w:pPr>
      <w:r>
        <w:rPr>
          <w:b/>
          <w:bCs/>
          <w:lang w:val="en-IN"/>
        </w:rPr>
        <w:t>Q2.</w:t>
      </w:r>
      <w:r>
        <w:rPr>
          <w:lang w:val="en-IN"/>
        </w:rPr>
        <w:t xml:space="preserve"> Create a cursor that reads employee name and salary one by one and displays/processes them.</w:t>
      </w:r>
    </w:p>
    <w:p w14:paraId="16A2F6EB">
      <w:pPr>
        <w:rPr>
          <w:lang w:val="en-IN"/>
        </w:rPr>
      </w:pPr>
      <w:r>
        <w:rPr>
          <w:b/>
          <w:bCs/>
          <w:lang w:val="en-IN"/>
        </w:rPr>
        <w:t>Q3.</w:t>
      </w:r>
      <w:r>
        <w:rPr>
          <w:lang w:val="en-IN"/>
        </w:rPr>
        <w:t xml:space="preserve"> Create a cursor that checks every employee's salary and increases salary by 10% if the current salary is less than 40000.</w:t>
      </w:r>
    </w:p>
    <w:p w14:paraId="04E74AE0">
      <w:pPr>
        <w:rPr>
          <w:lang w:val="en-IN"/>
        </w:rPr>
      </w:pPr>
      <w:r>
        <w:rPr>
          <w:lang w:val="en-IN"/>
        </w:rPr>
        <w:t>Example:</w:t>
      </w:r>
    </w:p>
    <w:p w14:paraId="28891F4D">
      <w:pPr>
        <w:rPr>
          <w:lang w:val="en-IN"/>
        </w:rPr>
      </w:pPr>
      <w:r>
        <w:rPr>
          <w:lang w:val="en-IN"/>
        </w:rPr>
        <w:t>Rahul = 35000</w:t>
      </w:r>
    </w:p>
    <w:p w14:paraId="2F82A550">
      <w:pPr>
        <w:rPr>
          <w:lang w:val="en-IN"/>
        </w:rPr>
      </w:pPr>
      <w:r>
        <w:rPr>
          <w:lang w:val="en-IN"/>
        </w:rPr>
        <w:t>New Salary:</w:t>
      </w:r>
    </w:p>
    <w:p w14:paraId="420CCDD2">
      <w:pPr>
        <w:rPr>
          <w:lang w:val="en-IN"/>
        </w:rPr>
      </w:pPr>
      <w:r>
        <w:rPr>
          <w:lang w:val="en-IN"/>
        </w:rPr>
        <w:t>38500</w:t>
      </w:r>
    </w:p>
    <w:p w14:paraId="0040D061">
      <w:pPr>
        <w:rPr>
          <w:lang w:val="en-IN"/>
        </w:rPr>
      </w:pPr>
      <w:r>
        <w:rPr>
          <w:b/>
          <w:bCs/>
          <w:lang w:val="en-IN"/>
        </w:rPr>
        <w:t>Q4.</w:t>
      </w:r>
      <w:r>
        <w:rPr>
          <w:lang w:val="en-IN"/>
        </w:rPr>
        <w:t xml:space="preserve"> Create a cursor that processes employees one by one and classifies them based on salary:</w:t>
      </w:r>
    </w:p>
    <w:p w14:paraId="5186B99B">
      <w:pPr>
        <w:rPr>
          <w:lang w:val="en-IN"/>
        </w:rPr>
      </w:pPr>
      <w:r>
        <w:rPr>
          <w:lang w:val="en-IN"/>
        </w:rPr>
        <w:t>Salary &gt;= 60000 → High</w:t>
      </w:r>
    </w:p>
    <w:p w14:paraId="388B5B22">
      <w:pPr>
        <w:rPr>
          <w:lang w:val="en-IN"/>
        </w:rPr>
      </w:pPr>
      <w:r>
        <w:rPr>
          <w:lang w:val="en-IN"/>
        </w:rPr>
        <w:t>Salary &gt;= 40000 → Medium</w:t>
      </w:r>
    </w:p>
    <w:p w14:paraId="5533F7D3">
      <w:pPr>
        <w:rPr>
          <w:lang w:val="en-IN"/>
        </w:rPr>
      </w:pPr>
      <w:r>
        <w:rPr>
          <w:lang w:val="en-IN"/>
        </w:rPr>
        <w:t>Salary &lt; 40000 → Low</w:t>
      </w:r>
    </w:p>
    <w:p w14:paraId="45B736A3">
      <w:pPr>
        <w:rPr>
          <w:lang w:val="en-IN"/>
        </w:rPr>
      </w:pPr>
      <w:r>
        <w:rPr>
          <w:lang w:val="en-IN"/>
        </w:rPr>
        <w:t>Store the result in a new table:</w:t>
      </w:r>
    </w:p>
    <w:p w14:paraId="20B7F504">
      <w:pPr>
        <w:rPr>
          <w:lang w:val="en-IN"/>
        </w:rPr>
      </w:pPr>
      <w:r>
        <w:rPr>
          <w:lang w:val="en-IN"/>
        </w:rPr>
        <w:t>CREATE TABLE Employee_Salary_Grade (</w:t>
      </w:r>
    </w:p>
    <w:p w14:paraId="4C3F6036">
      <w:pPr>
        <w:rPr>
          <w:lang w:val="en-IN"/>
        </w:rPr>
      </w:pPr>
      <w:r>
        <w:rPr>
          <w:lang w:val="en-IN"/>
        </w:rPr>
        <w:t xml:space="preserve">    emp_id INT,</w:t>
      </w:r>
    </w:p>
    <w:p w14:paraId="365AD594">
      <w:pPr>
        <w:rPr>
          <w:lang w:val="en-IN"/>
        </w:rPr>
      </w:pPr>
      <w:r>
        <w:rPr>
          <w:lang w:val="en-IN"/>
        </w:rPr>
        <w:t xml:space="preserve">    emp_name VARCHAR(50),</w:t>
      </w:r>
    </w:p>
    <w:p w14:paraId="55C06010">
      <w:pPr>
        <w:rPr>
          <w:lang w:val="en-IN"/>
        </w:rPr>
      </w:pPr>
      <w:r>
        <w:rPr>
          <w:lang w:val="en-IN"/>
        </w:rPr>
        <w:t xml:space="preserve">    salary DECIMAL(10,2),</w:t>
      </w:r>
    </w:p>
    <w:p w14:paraId="503222B9">
      <w:pPr>
        <w:rPr>
          <w:lang w:val="en-IN"/>
        </w:rPr>
      </w:pPr>
      <w:r>
        <w:rPr>
          <w:lang w:val="en-IN"/>
        </w:rPr>
        <w:t xml:space="preserve">    grade VARCHAR(20)</w:t>
      </w:r>
    </w:p>
    <w:p w14:paraId="2E6AF60A">
      <w:pPr>
        <w:rPr>
          <w:lang w:val="en-IN"/>
        </w:rPr>
      </w:pPr>
      <w:r>
        <w:rPr>
          <w:lang w:val="en-IN"/>
        </w:rPr>
        <w:t>);</w:t>
      </w:r>
    </w:p>
    <w:p w14:paraId="586DA783">
      <w:pPr>
        <w:rPr>
          <w:lang w:val="en-IN"/>
        </w:rPr>
      </w:pPr>
      <w:r>
        <w:rPr>
          <w:b/>
          <w:bCs/>
          <w:lang w:val="en-IN"/>
        </w:rPr>
        <w:t>Q5.</w:t>
      </w:r>
      <w:r>
        <w:rPr>
          <w:lang w:val="en-IN"/>
        </w:rPr>
        <w:t xml:space="preserve"> Create a cursor that calculates the total salary of employees department-wise and stores the result in:</w:t>
      </w:r>
    </w:p>
    <w:p w14:paraId="01C02A2E">
      <w:pPr>
        <w:rPr>
          <w:lang w:val="en-IN"/>
        </w:rPr>
      </w:pPr>
      <w:r>
        <w:rPr>
          <w:lang w:val="en-IN"/>
        </w:rPr>
        <w:t>CREATE TABLE Department_Salary_Summary (</w:t>
      </w:r>
    </w:p>
    <w:p w14:paraId="441ED52B">
      <w:pPr>
        <w:rPr>
          <w:lang w:val="en-IN"/>
        </w:rPr>
      </w:pPr>
      <w:r>
        <w:rPr>
          <w:lang w:val="en-IN"/>
        </w:rPr>
        <w:t xml:space="preserve">    dept_id INT,</w:t>
      </w:r>
    </w:p>
    <w:p w14:paraId="6DE49DC6">
      <w:pPr>
        <w:rPr>
          <w:lang w:val="en-IN"/>
        </w:rPr>
      </w:pPr>
      <w:r>
        <w:rPr>
          <w:lang w:val="en-IN"/>
        </w:rPr>
        <w:t xml:space="preserve">    total_employees INT,</w:t>
      </w:r>
    </w:p>
    <w:p w14:paraId="7685ACE3">
      <w:pPr>
        <w:rPr>
          <w:lang w:val="en-IN"/>
        </w:rPr>
      </w:pPr>
      <w:r>
        <w:rPr>
          <w:lang w:val="en-IN"/>
        </w:rPr>
        <w:t xml:space="preserve">    total_salary DECIMAL(12,2)</w:t>
      </w:r>
    </w:p>
    <w:p w14:paraId="01467954">
      <w:pPr>
        <w:rPr>
          <w:lang w:val="en-IN"/>
        </w:rPr>
      </w:pPr>
      <w:r>
        <w:rPr>
          <w:lang w:val="en-IN"/>
        </w:rPr>
        <w:t>);</w:t>
      </w:r>
    </w:p>
    <w:p w14:paraId="07A93E8C">
      <w:pPr>
        <w:rPr>
          <w:lang w:val="en-IN"/>
        </w:rPr>
      </w:pPr>
      <w:r>
        <w:rPr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128BA">
      <w:pPr>
        <w:rPr>
          <w:b/>
          <w:bCs/>
          <w:lang w:val="en-IN"/>
        </w:rPr>
      </w:pPr>
      <w:r>
        <w:rPr>
          <w:b/>
          <w:bCs/>
          <w:lang w:val="en-IN"/>
        </w:rPr>
        <w:t>5. View</w:t>
      </w:r>
    </w:p>
    <w:p w14:paraId="76FB417E">
      <w:pPr>
        <w:rPr>
          <w:lang w:val="en-IN"/>
        </w:rPr>
      </w:pPr>
      <w:r>
        <w:rPr>
          <w:b/>
          <w:bCs/>
          <w:lang w:val="en-IN"/>
        </w:rPr>
        <w:t>Q1.</w:t>
      </w:r>
      <w:r>
        <w:rPr>
          <w:lang w:val="en-IN"/>
        </w:rPr>
        <w:t xml:space="preserve"> Create a view named ActiveEmployees that displays:</w:t>
      </w:r>
    </w:p>
    <w:p w14:paraId="200C7713">
      <w:pPr>
        <w:rPr>
          <w:lang w:val="en-IN"/>
        </w:rPr>
      </w:pPr>
      <w:r>
        <w:rPr>
          <w:lang w:val="en-IN"/>
        </w:rPr>
        <w:t>emp_id</w:t>
      </w:r>
    </w:p>
    <w:p w14:paraId="1940CC2D">
      <w:pPr>
        <w:rPr>
          <w:lang w:val="en-IN"/>
        </w:rPr>
      </w:pPr>
      <w:r>
        <w:rPr>
          <w:lang w:val="en-IN"/>
        </w:rPr>
        <w:t>emp_name</w:t>
      </w:r>
    </w:p>
    <w:p w14:paraId="65E59DA2">
      <w:pPr>
        <w:rPr>
          <w:lang w:val="en-IN"/>
        </w:rPr>
      </w:pPr>
      <w:r>
        <w:rPr>
          <w:lang w:val="en-IN"/>
        </w:rPr>
        <w:t>salary</w:t>
      </w:r>
    </w:p>
    <w:p w14:paraId="34DD2E0A">
      <w:pPr>
        <w:rPr>
          <w:lang w:val="en-IN"/>
        </w:rPr>
      </w:pPr>
      <w:r>
        <w:rPr>
          <w:lang w:val="en-IN"/>
        </w:rPr>
        <w:t>for employees whose status is Active.</w:t>
      </w:r>
    </w:p>
    <w:p w14:paraId="243BF579">
      <w:pPr>
        <w:rPr>
          <w:lang w:val="en-IN"/>
        </w:rPr>
      </w:pPr>
      <w:r>
        <w:rPr>
          <w:b/>
          <w:bCs/>
          <w:lang w:val="en-IN"/>
        </w:rPr>
        <w:t>Q2.</w:t>
      </w:r>
      <w:r>
        <w:rPr>
          <w:lang w:val="en-IN"/>
        </w:rPr>
        <w:t xml:space="preserve"> Create a view named HighSalaryEmployees that displays employees having salary greater than 50000.</w:t>
      </w:r>
    </w:p>
    <w:p w14:paraId="0F3E7FD2">
      <w:pPr>
        <w:rPr>
          <w:lang w:val="en-IN"/>
        </w:rPr>
      </w:pPr>
      <w:r>
        <w:rPr>
          <w:b/>
          <w:bCs/>
          <w:lang w:val="en-IN"/>
        </w:rPr>
        <w:t>Q3.</w:t>
      </w:r>
      <w:r>
        <w:rPr>
          <w:lang w:val="en-IN"/>
        </w:rPr>
        <w:t xml:space="preserve"> Create a view named EmployeeDepartmentView using Employee and Department.</w:t>
      </w:r>
    </w:p>
    <w:p w14:paraId="6BBA5A9A">
      <w:pPr>
        <w:rPr>
          <w:lang w:val="en-IN"/>
        </w:rPr>
      </w:pPr>
      <w:r>
        <w:rPr>
          <w:lang w:val="en-IN"/>
        </w:rPr>
        <w:t>Display:</w:t>
      </w:r>
    </w:p>
    <w:p w14:paraId="6732B270">
      <w:pPr>
        <w:rPr>
          <w:lang w:val="en-IN"/>
        </w:rPr>
      </w:pPr>
      <w:r>
        <w:rPr>
          <w:lang w:val="en-IN"/>
        </w:rPr>
        <w:t>Employee ID</w:t>
      </w:r>
    </w:p>
    <w:p w14:paraId="1EF4737E">
      <w:pPr>
        <w:rPr>
          <w:lang w:val="en-IN"/>
        </w:rPr>
      </w:pPr>
      <w:r>
        <w:rPr>
          <w:lang w:val="en-IN"/>
        </w:rPr>
        <w:t>Employee Name</w:t>
      </w:r>
    </w:p>
    <w:p w14:paraId="22FF6578">
      <w:pPr>
        <w:rPr>
          <w:lang w:val="en-IN"/>
        </w:rPr>
      </w:pPr>
      <w:r>
        <w:rPr>
          <w:lang w:val="en-IN"/>
        </w:rPr>
        <w:t>Salary</w:t>
      </w:r>
    </w:p>
    <w:p w14:paraId="3AE46504">
      <w:pPr>
        <w:rPr>
          <w:lang w:val="en-IN"/>
        </w:rPr>
      </w:pPr>
      <w:r>
        <w:rPr>
          <w:lang w:val="en-IN"/>
        </w:rPr>
        <w:t>Department Name</w:t>
      </w:r>
    </w:p>
    <w:p w14:paraId="67041BAC">
      <w:pPr>
        <w:rPr>
          <w:lang w:val="en-IN"/>
        </w:rPr>
      </w:pPr>
      <w:r>
        <w:rPr>
          <w:lang w:val="en-IN"/>
        </w:rPr>
        <w:t>Location</w:t>
      </w:r>
    </w:p>
    <w:p w14:paraId="23A691CB">
      <w:pPr>
        <w:rPr>
          <w:lang w:val="en-IN"/>
        </w:rPr>
      </w:pPr>
      <w:r>
        <w:rPr>
          <w:b/>
          <w:bCs/>
          <w:lang w:val="en-IN"/>
        </w:rPr>
        <w:t>Q4.</w:t>
      </w:r>
      <w:r>
        <w:rPr>
          <w:lang w:val="en-IN"/>
        </w:rPr>
        <w:t xml:space="preserve"> Create a view named DepartmentSalarySummary that displays:</w:t>
      </w:r>
    </w:p>
    <w:p w14:paraId="4833D956">
      <w:pPr>
        <w:rPr>
          <w:lang w:val="en-IN"/>
        </w:rPr>
      </w:pPr>
      <w:r>
        <w:rPr>
          <w:lang w:val="en-IN"/>
        </w:rPr>
        <w:t>Department Name</w:t>
      </w:r>
    </w:p>
    <w:p w14:paraId="082581C0">
      <w:pPr>
        <w:rPr>
          <w:lang w:val="en-IN"/>
        </w:rPr>
      </w:pPr>
      <w:r>
        <w:rPr>
          <w:lang w:val="en-IN"/>
        </w:rPr>
        <w:t>Total Employees</w:t>
      </w:r>
    </w:p>
    <w:p w14:paraId="21EF5D7F">
      <w:pPr>
        <w:rPr>
          <w:lang w:val="en-IN"/>
        </w:rPr>
      </w:pPr>
      <w:r>
        <w:rPr>
          <w:lang w:val="en-IN"/>
        </w:rPr>
        <w:t>Minimum Salary</w:t>
      </w:r>
    </w:p>
    <w:p w14:paraId="76E29432">
      <w:pPr>
        <w:rPr>
          <w:lang w:val="en-IN"/>
        </w:rPr>
      </w:pPr>
      <w:r>
        <w:rPr>
          <w:lang w:val="en-IN"/>
        </w:rPr>
        <w:t>Maximum Salary</w:t>
      </w:r>
    </w:p>
    <w:p w14:paraId="6D5C31CE">
      <w:pPr>
        <w:rPr>
          <w:lang w:val="en-IN"/>
        </w:rPr>
      </w:pPr>
      <w:r>
        <w:rPr>
          <w:lang w:val="en-IN"/>
        </w:rPr>
        <w:t>Average Salary</w:t>
      </w:r>
    </w:p>
    <w:p w14:paraId="04EF9E8E">
      <w:pPr>
        <w:rPr>
          <w:lang w:val="en-IN"/>
        </w:rPr>
      </w:pPr>
      <w:r>
        <w:rPr>
          <w:lang w:val="en-IN"/>
        </w:rPr>
        <w:t>Total Salary</w:t>
      </w:r>
    </w:p>
    <w:p w14:paraId="77A264A8">
      <w:pPr>
        <w:rPr>
          <w:lang w:val="en-IN"/>
        </w:rPr>
      </w:pPr>
      <w:r>
        <w:rPr>
          <w:lang w:val="en-IN"/>
        </w:rPr>
        <w:t>Include departments even if they currently have no employees.</w:t>
      </w:r>
    </w:p>
    <w:p w14:paraId="2BFC6E47">
      <w:pPr>
        <w:rPr>
          <w:lang w:val="en-IN"/>
        </w:rPr>
      </w:pPr>
      <w:r>
        <w:rPr>
          <w:b/>
          <w:bCs/>
          <w:lang w:val="en-IN"/>
        </w:rPr>
        <w:t>Q5.</w:t>
      </w:r>
      <w:r>
        <w:rPr>
          <w:lang w:val="en-IN"/>
        </w:rPr>
        <w:t xml:space="preserve"> Create a view named EmployeeProjectDetails using:</w:t>
      </w:r>
    </w:p>
    <w:p w14:paraId="0E1F6D57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Employee</w:t>
      </w:r>
    </w:p>
    <w:p w14:paraId="66B26A62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Department</w:t>
      </w:r>
    </w:p>
    <w:p w14:paraId="65A83240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Project</w:t>
      </w:r>
    </w:p>
    <w:p w14:paraId="009CBCBC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Employee_Project</w:t>
      </w:r>
    </w:p>
    <w:p w14:paraId="180138F6">
      <w:pPr>
        <w:rPr>
          <w:lang w:val="en-IN"/>
        </w:rPr>
      </w:pPr>
      <w:r>
        <w:rPr>
          <w:lang w:val="en-IN"/>
        </w:rPr>
        <w:t>Display:</w:t>
      </w:r>
    </w:p>
    <w:p w14:paraId="01F305D8">
      <w:pPr>
        <w:rPr>
          <w:lang w:val="en-IN"/>
        </w:rPr>
      </w:pPr>
      <w:r>
        <w:rPr>
          <w:lang w:val="en-IN"/>
        </w:rPr>
        <w:t>Employee Name</w:t>
      </w:r>
    </w:p>
    <w:p w14:paraId="6333F197">
      <w:pPr>
        <w:rPr>
          <w:lang w:val="en-IN"/>
        </w:rPr>
      </w:pPr>
      <w:r>
        <w:rPr>
          <w:lang w:val="en-IN"/>
        </w:rPr>
        <w:t>Department Name</w:t>
      </w:r>
    </w:p>
    <w:p w14:paraId="5AC8264E">
      <w:pPr>
        <w:rPr>
          <w:lang w:val="en-IN"/>
        </w:rPr>
      </w:pPr>
      <w:r>
        <w:rPr>
          <w:lang w:val="en-IN"/>
        </w:rPr>
        <w:t>Project Name</w:t>
      </w:r>
    </w:p>
    <w:p w14:paraId="4B725B79">
      <w:pPr>
        <w:rPr>
          <w:lang w:val="en-IN"/>
        </w:rPr>
      </w:pPr>
      <w:r>
        <w:rPr>
          <w:lang w:val="en-IN"/>
        </w:rPr>
        <w:t>Hours Worked</w:t>
      </w:r>
    </w:p>
    <w:p w14:paraId="7D2C0253">
      <w:pPr>
        <w:rPr>
          <w:lang w:val="en-IN"/>
        </w:rPr>
      </w:pPr>
      <w:r>
        <w:rPr>
          <w:lang w:val="en-IN"/>
        </w:rPr>
        <w:t>Project Budget</w:t>
      </w:r>
    </w:p>
    <w:p w14:paraId="755AF98F"/>
    <w:sectPr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0130BF5"/>
    <w:multiLevelType w:val="multilevel"/>
    <w:tmpl w:val="30130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2441"/>
    <w:rsid w:val="00AA1D8D"/>
    <w:rsid w:val="00B0749D"/>
    <w:rsid w:val="00B47730"/>
    <w:rsid w:val="00CB0664"/>
    <w:rsid w:val="00EA0672"/>
    <w:rsid w:val="00FC693F"/>
    <w:rsid w:val="4595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861</Words>
  <Characters>5128</Characters>
  <Lines>43</Lines>
  <Paragraphs>12</Paragraphs>
  <TotalTime>169</TotalTime>
  <ScaleCrop>false</ScaleCrop>
  <LinksUpToDate>false</LinksUpToDate>
  <CharactersWithSpaces>5936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2026-09-29T04:57:00Z</dcterms:created>
  <dc:creator>python-docx</dc:creator>
  <dc:description>generated by python-docx</dc:description>
  <cp:lastModifiedBy>WPS_1784791813</cp:lastModifiedBy>
  <dcterms:modified xsi:type="dcterms:W3CDTF">2026-09-29T07:59:45Z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eyJoZGlkIjoiZTYzNGM0NDg5MTA4ZTlmOTJiM2M1NzQzODdkMjI5YmYiLCJ1c2VySWQiOiI1NDk3NjYxNzY4NDYifQ==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3B80F1E867574B23A3ADDE2B21CB14A9_12</vt:lpwstr>
  </property>
</Properties>
</file>